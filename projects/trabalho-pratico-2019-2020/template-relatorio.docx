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219C88" w14:textId="77777777" w:rsidR="003312ED" w:rsidRPr="00D14769" w:rsidRDefault="001663B7">
      <w:pPr>
        <w:pStyle w:val="Title"/>
        <w:rPr>
          <w:lang w:val="pt-PT"/>
        </w:rPr>
      </w:pPr>
      <w:r w:rsidRPr="00D14769">
        <w:rPr>
          <w:lang w:val="pt-PT"/>
        </w:rPr>
        <w:t>Nome do Aluno</w:t>
      </w:r>
    </w:p>
    <w:p w14:paraId="6B7EFD0C" w14:textId="77777777" w:rsidR="003312ED" w:rsidRPr="00D14769" w:rsidRDefault="001663B7">
      <w:pPr>
        <w:pStyle w:val="Subtitle"/>
        <w:rPr>
          <w:lang w:val="pt-PT"/>
        </w:rPr>
      </w:pPr>
      <w:r w:rsidRPr="00D14769">
        <w:rPr>
          <w:lang w:val="pt-PT"/>
        </w:rPr>
        <w:t>Número do Aluno</w:t>
      </w:r>
    </w:p>
    <w:p w14:paraId="01BEA814" w14:textId="77777777" w:rsidR="00D301C6" w:rsidRDefault="00D301C6" w:rsidP="00D301C6">
      <w:pPr>
        <w:rPr>
          <w:lang w:val="pt-PT"/>
        </w:rPr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A57C14" w:rsidRPr="000A04A2" w14:paraId="1FBA7755" w14:textId="77777777" w:rsidTr="0086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A42BE57" w14:textId="77777777" w:rsidR="00A57C14" w:rsidRPr="008C597C" w:rsidRDefault="00A57C14" w:rsidP="00864D1A">
            <w:pPr>
              <w:rPr>
                <w:lang w:val="en-GB"/>
              </w:rPr>
            </w:pPr>
            <w:r w:rsidRPr="00D14769">
              <w:rPr>
                <w:noProof/>
                <w:lang w:val="pt-PT" w:eastAsia="pt-PT"/>
              </w:rPr>
              <mc:AlternateContent>
                <mc:Choice Requires="wpg">
                  <w:drawing>
                    <wp:inline distT="0" distB="0" distL="0" distR="0" wp14:anchorId="569AEAF4" wp14:editId="10347E9E">
                      <wp:extent cx="141605" cy="141605"/>
                      <wp:effectExtent l="0" t="0" r="0" b="0"/>
                      <wp:docPr id="7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9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72CFD93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QgpAgAAJA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Bty1CCkCAAAkCgAAA4AAAAAAAAAAAAAAAAALgIAAGRycy9l&#10;Mm9Eb2MueG1sUEsBAi0AFAAGAAgAAAAhAAXiDD3ZAAAAAwEAAA8AAAAAAAAAAAAAAAAA/goAAGRy&#10;cy9kb3ducmV2LnhtbFBLBQYAAAAABAAEAPMAAAAEDAAAAAA=&#10;">
                      <v:rect id="Rectangle 8" o:spid="_x0000_s1027" alt="Blue rectangle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vAa78A&#10;AADaAAAADwAAAGRycy9kb3ducmV2LnhtbERPW2vCMBR+F/wP4Qh709QiW6lGEUEYCGPz8uDboTm2&#10;xeYkJFnb/fvlYbDHj+++2Y2mEz350FpWsFxkIIgrq1uuFVwvx3kBIkRkjZ1lUvBDAXbb6WSDpbYD&#10;f1F/jrVIIRxKVNDE6EopQ9WQwbCwjjhxD+sNxgR9LbXHIYWbTuZZ9ioNtpwaGnR0aKh6nr+NghN+&#10;8BX7RyuLt888c9TdV+6m1Mts3K9BRBrjv/jP/a4VpK3pSroBcvs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i8BrvwAAANoAAAAPAAAAAAAAAAAAAAAAAJgCAABkcnMvZG93bnJl&#10;di54bWxQSwUGAAAAAAQABAD1AAAAhAMAAAAA&#10;" fillcolor="#2e74b5 [2404]" stroked="f" strokeweight="0"/>
                      <v:shape id="Freeform 9" o:spid="_x0000_s1028" alt="Information icon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sOscQA&#10;AADaAAAADwAAAGRycy9kb3ducmV2LnhtbESPQWvCQBSE74X+h+UVems2emg0zSpSKOhBtJreX7Ov&#10;STT7NmZXE/vruwXB4zAz3zDZfDCNuFDnassKRlEMgriwuuZSQb7/eJmAcB5ZY2OZFFzJwXz2+JBh&#10;qm3Pn3TZ+VIECLsUFVTet6mUrqjIoItsSxy8H9sZ9EF2pdQd9gFuGjmO41dpsOawUGFL7xUVx93Z&#10;KNh828Pv/rQtm69Vm1u9LpJtMlHq+WlYvIHwNPh7+NZeagVT+L8Sbo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bDrHEAAAA2gAAAA8AAAAAAAAAAAAAAAAAmAIAAGRycy9k&#10;b3ducmV2LnhtbFBLBQYAAAAABAAEAPUAAACJAw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D8CD67E" w14:textId="77777777" w:rsidR="00A57C14" w:rsidRDefault="00A57C14" w:rsidP="00864D1A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Preencha os quadros seguintes com muito cuidado e atenção. </w:t>
            </w:r>
          </w:p>
          <w:p w14:paraId="5F0D63CC" w14:textId="77777777" w:rsidR="00A57C14" w:rsidRPr="00EE1A1B" w:rsidRDefault="00A57C14" w:rsidP="00A57C1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facto de não indicar aqui algum elemento pedido pode implicar que o mesmo não venha a ser valorizado</w:t>
            </w:r>
          </w:p>
        </w:tc>
      </w:tr>
    </w:tbl>
    <w:p w14:paraId="4F80B2C6" w14:textId="77777777" w:rsidR="003312ED" w:rsidRPr="00D14769" w:rsidRDefault="00D14769">
      <w:pPr>
        <w:pStyle w:val="Heading1"/>
        <w:rPr>
          <w:lang w:val="pt-PT"/>
        </w:rPr>
      </w:pPr>
      <w:r w:rsidRPr="00D14769">
        <w:rPr>
          <w:lang w:val="pt-PT"/>
        </w:rPr>
        <w:t>MODELAÇÃO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1221"/>
        <w:gridCol w:w="1698"/>
        <w:gridCol w:w="1401"/>
        <w:gridCol w:w="1436"/>
      </w:tblGrid>
      <w:tr w:rsidR="00873D36" w:rsidRPr="00D14769" w14:paraId="057D3981" w14:textId="77777777" w:rsidTr="00873D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75726EE" w14:textId="77777777" w:rsidR="00873D36" w:rsidRPr="00D14769" w:rsidRDefault="00873D36" w:rsidP="00873D36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MODELAÇÃO</w:t>
            </w:r>
            <w:r w:rsidR="00F77922">
              <w:rPr>
                <w:lang w:val="pt-PT"/>
              </w:rPr>
              <w:t xml:space="preserve"> (30%)</w:t>
            </w:r>
          </w:p>
        </w:tc>
      </w:tr>
      <w:tr w:rsidR="00D14769" w:rsidRPr="000A04A2" w14:paraId="1DEB0380" w14:textId="77777777" w:rsidTr="008C597C">
        <w:tc>
          <w:tcPr>
            <w:tcW w:w="1922" w:type="pct"/>
            <w:vMerge w:val="restart"/>
          </w:tcPr>
          <w:p w14:paraId="3013B074" w14:textId="77777777" w:rsidR="00E01FDD" w:rsidRDefault="00D14769" w:rsidP="00D14769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D301C6">
              <w:rPr>
                <w:u w:val="single"/>
                <w:lang w:val="pt-PT"/>
              </w:rPr>
              <w:t>5 objetos mais complexos construídos com recurso a malhas</w:t>
            </w:r>
            <w:r w:rsidR="00E01FDD">
              <w:rPr>
                <w:lang w:val="pt-PT"/>
              </w:rPr>
              <w:t>, usando a seguinte estrutura &lt;Nome da Coleção / Nome do Objeto&gt;.</w:t>
            </w:r>
          </w:p>
          <w:p w14:paraId="7E651A85" w14:textId="77777777" w:rsidR="00D14769" w:rsidRPr="00D14769" w:rsidRDefault="00E01FDD" w:rsidP="00E01FDD">
            <w:pPr>
              <w:rPr>
                <w:lang w:val="pt-PT"/>
              </w:rPr>
            </w:pPr>
            <w:r>
              <w:rPr>
                <w:lang w:val="pt-PT"/>
              </w:rPr>
              <w:t>N</w:t>
            </w:r>
            <w:r w:rsidR="00D14769">
              <w:rPr>
                <w:lang w:val="pt-PT"/>
              </w:rPr>
              <w:t>ão deve incluir elementos importados e que não tenha</w:t>
            </w:r>
            <w:r w:rsidR="00873D36">
              <w:rPr>
                <w:lang w:val="pt-PT"/>
              </w:rPr>
              <w:t>m</w:t>
            </w:r>
            <w:r w:rsidR="00D14769">
              <w:rPr>
                <w:lang w:val="pt-PT"/>
              </w:rPr>
              <w:t xml:space="preserve"> sido construídos por si, no Blender</w:t>
            </w:r>
          </w:p>
        </w:tc>
        <w:tc>
          <w:tcPr>
            <w:tcW w:w="3078" w:type="pct"/>
            <w:gridSpan w:val="4"/>
          </w:tcPr>
          <w:p w14:paraId="07B74BFE" w14:textId="77777777" w:rsidR="00D14769" w:rsidRPr="00D14769" w:rsidRDefault="00873D36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D14769" w:rsidRPr="000A04A2" w14:paraId="6B256B60" w14:textId="77777777" w:rsidTr="008C597C">
        <w:tc>
          <w:tcPr>
            <w:tcW w:w="1922" w:type="pct"/>
            <w:vMerge/>
          </w:tcPr>
          <w:p w14:paraId="5BF21021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70619887" w14:textId="77777777" w:rsidR="00D14769" w:rsidRPr="00D14769" w:rsidRDefault="00D14769">
            <w:pPr>
              <w:rPr>
                <w:lang w:val="pt-PT"/>
              </w:rPr>
            </w:pPr>
          </w:p>
        </w:tc>
      </w:tr>
      <w:tr w:rsidR="00D14769" w:rsidRPr="000A04A2" w14:paraId="23218232" w14:textId="77777777" w:rsidTr="008C597C">
        <w:tc>
          <w:tcPr>
            <w:tcW w:w="1922" w:type="pct"/>
            <w:vMerge/>
          </w:tcPr>
          <w:p w14:paraId="1595374A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876DDA3" w14:textId="77777777" w:rsidR="00D14769" w:rsidRPr="00D14769" w:rsidRDefault="00D14769">
            <w:pPr>
              <w:rPr>
                <w:lang w:val="pt-PT"/>
              </w:rPr>
            </w:pPr>
          </w:p>
        </w:tc>
      </w:tr>
      <w:tr w:rsidR="00D14769" w:rsidRPr="000A04A2" w14:paraId="3FC4065D" w14:textId="77777777" w:rsidTr="008C597C">
        <w:tc>
          <w:tcPr>
            <w:tcW w:w="1922" w:type="pct"/>
            <w:vMerge/>
          </w:tcPr>
          <w:p w14:paraId="578C72AF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42187818" w14:textId="77777777" w:rsidR="00D14769" w:rsidRPr="00D14769" w:rsidRDefault="00D14769">
            <w:pPr>
              <w:rPr>
                <w:lang w:val="pt-PT"/>
              </w:rPr>
            </w:pPr>
          </w:p>
        </w:tc>
      </w:tr>
      <w:tr w:rsidR="00D14769" w:rsidRPr="000A04A2" w14:paraId="6C6C9D09" w14:textId="77777777" w:rsidTr="008C597C">
        <w:tc>
          <w:tcPr>
            <w:tcW w:w="1922" w:type="pct"/>
            <w:vMerge/>
          </w:tcPr>
          <w:p w14:paraId="5E34E8DD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ED64047" w14:textId="77777777" w:rsidR="00D14769" w:rsidRPr="00D14769" w:rsidRDefault="00D14769">
            <w:pPr>
              <w:rPr>
                <w:lang w:val="pt-PT"/>
              </w:rPr>
            </w:pPr>
          </w:p>
        </w:tc>
      </w:tr>
      <w:tr w:rsidR="008C597C" w:rsidRPr="008C597C" w14:paraId="2371E51F" w14:textId="77777777" w:rsidTr="008C597C">
        <w:tc>
          <w:tcPr>
            <w:tcW w:w="1922" w:type="pct"/>
          </w:tcPr>
          <w:p w14:paraId="1DD159C8" w14:textId="77777777" w:rsidR="008C597C" w:rsidRPr="00D14769" w:rsidRDefault="008C597C" w:rsidP="008C597C">
            <w:pPr>
              <w:rPr>
                <w:lang w:val="pt-PT"/>
              </w:rPr>
            </w:pPr>
            <w:r>
              <w:rPr>
                <w:lang w:val="pt-PT"/>
              </w:rPr>
              <w:t>Da lista apresentada, selecione os modificadores que usou durante o pro</w:t>
            </w:r>
            <w:r w:rsidR="00E01FDD">
              <w:rPr>
                <w:lang w:val="pt-PT"/>
              </w:rPr>
              <w:t>cesso de M</w:t>
            </w:r>
            <w:r>
              <w:rPr>
                <w:lang w:val="pt-PT"/>
              </w:rPr>
              <w:t>odelação (mínimo 4)</w:t>
            </w:r>
          </w:p>
        </w:tc>
        <w:tc>
          <w:tcPr>
            <w:tcW w:w="653" w:type="pct"/>
          </w:tcPr>
          <w:p w14:paraId="036E1CB6" w14:textId="77777777" w:rsidR="008C597C" w:rsidRPr="008C597C" w:rsidRDefault="008C597C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>
              <w:rPr>
                <w:lang w:val="pt-PT"/>
              </w:rPr>
              <w:t xml:space="preserve"> </w:t>
            </w:r>
            <w:r w:rsidRPr="008C597C">
              <w:rPr>
                <w:rFonts w:ascii="Lucida Sans Unicode" w:hAnsi="Lucida Sans Unicode" w:cs="Lucida Sans Unicode"/>
                <w:lang w:val="pt-PT"/>
              </w:rPr>
              <w:t>Array</w:t>
            </w:r>
          </w:p>
          <w:p w14:paraId="3250176F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 w:rsidRPr="008C597C">
              <w:rPr>
                <w:rFonts w:ascii="Lucida Sans Unicode" w:hAnsi="Lucida Sans Unicode" w:cs="Lucida Sans Unicode"/>
                <w:lang w:val="pt-PT"/>
              </w:rPr>
              <w:t xml:space="preserve"> Bevel</w:t>
            </w:r>
          </w:p>
          <w:p w14:paraId="459FC255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 w:rsidRPr="008C597C">
              <w:rPr>
                <w:rFonts w:ascii="Lucida Sans Unicode" w:hAnsi="Lucida Sans Unicode" w:cs="Lucida Sans Unicode"/>
                <w:lang w:val="pt-PT"/>
              </w:rPr>
              <w:t xml:space="preserve"> Booelan</w:t>
            </w:r>
          </w:p>
          <w:p w14:paraId="1CEF1BE2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 w:rsidRPr="008C597C">
              <w:rPr>
                <w:rFonts w:ascii="Lucida Sans Unicode" w:hAnsi="Lucida Sans Unicode" w:cs="Lucida Sans Unicode"/>
                <w:lang w:val="pt-PT"/>
              </w:rPr>
              <w:t xml:space="preserve"> Mask</w:t>
            </w:r>
          </w:p>
          <w:p w14:paraId="1C0D8140" w14:textId="77777777" w:rsidR="008C597C" w:rsidRDefault="008C597C" w:rsidP="008C597C">
            <w:pPr>
              <w:rPr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 w:rsidRPr="008C597C">
              <w:rPr>
                <w:rFonts w:ascii="Lucida Sans Unicode" w:hAnsi="Lucida Sans Unicode" w:cs="Lucida Sans Unicode"/>
                <w:lang w:val="pt-PT"/>
              </w:rPr>
              <w:t xml:space="preserve"> Mirror</w:t>
            </w:r>
          </w:p>
        </w:tc>
        <w:tc>
          <w:tcPr>
            <w:tcW w:w="908" w:type="pct"/>
          </w:tcPr>
          <w:p w14:paraId="4D24270D" w14:textId="77777777" w:rsidR="008C597C" w:rsidRPr="00EE4B87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>□ Screw</w:t>
            </w:r>
          </w:p>
          <w:p w14:paraId="7EFAFD67" w14:textId="77777777" w:rsidR="008C597C" w:rsidRPr="00EE4B87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>□ Skin</w:t>
            </w:r>
          </w:p>
          <w:p w14:paraId="7DD856E5" w14:textId="77777777" w:rsidR="008C597C" w:rsidRPr="00EE4B87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>□ Solidify</w:t>
            </w:r>
          </w:p>
          <w:p w14:paraId="6F8A8068" w14:textId="7FDD041C" w:rsidR="008C597C" w:rsidRPr="00EE4B87" w:rsidRDefault="0016056E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 w:rsidR="008C597C" w:rsidRPr="00EE4B87">
              <w:rPr>
                <w:rFonts w:ascii="Lucida Sans Unicode" w:hAnsi="Lucida Sans Unicode" w:cs="Lucida Sans Unicode"/>
                <w:lang w:val="en-GB"/>
              </w:rPr>
              <w:t>Subdivi. Surf.</w:t>
            </w:r>
          </w:p>
          <w:p w14:paraId="2F6D014E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 Wireframe</w:t>
            </w:r>
          </w:p>
        </w:tc>
        <w:tc>
          <w:tcPr>
            <w:tcW w:w="749" w:type="pct"/>
          </w:tcPr>
          <w:p w14:paraId="03D7D9FE" w14:textId="77777777" w:rsid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>
              <w:rPr>
                <w:rFonts w:ascii="Lucida Sans Unicode" w:hAnsi="Lucida Sans Unicode" w:cs="Lucida Sans Unicode"/>
                <w:lang w:val="en-GB"/>
              </w:rPr>
              <w:t>Curve</w:t>
            </w:r>
          </w:p>
          <w:p w14:paraId="0AD291C9" w14:textId="77777777" w:rsidR="008C597C" w:rsidRPr="00F77922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Displace</w:t>
            </w:r>
          </w:p>
          <w:p w14:paraId="4B2F7B73" w14:textId="77777777" w:rsidR="008C597C" w:rsidRPr="00F77922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Hook</w:t>
            </w:r>
          </w:p>
          <w:p w14:paraId="779FC3CA" w14:textId="77777777" w:rsidR="008C597C" w:rsidRPr="00F77922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Lattice</w:t>
            </w:r>
          </w:p>
          <w:p w14:paraId="4727147E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Mesh Def.</w:t>
            </w:r>
          </w:p>
        </w:tc>
        <w:tc>
          <w:tcPr>
            <w:tcW w:w="768" w:type="pct"/>
          </w:tcPr>
          <w:p w14:paraId="414A0635" w14:textId="77777777" w:rsid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>
              <w:rPr>
                <w:rFonts w:ascii="Lucida Sans Unicode" w:hAnsi="Lucida Sans Unicode" w:cs="Lucida Sans Unicode"/>
                <w:lang w:val="en-GB"/>
              </w:rPr>
              <w:t>Simple D.</w:t>
            </w:r>
          </w:p>
          <w:p w14:paraId="4FDCF053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Smooth</w:t>
            </w:r>
          </w:p>
          <w:p w14:paraId="69FC8E85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Surf. D</w:t>
            </w:r>
            <w:r>
              <w:rPr>
                <w:rFonts w:ascii="Lucida Sans Unicode" w:hAnsi="Lucida Sans Unicode" w:cs="Lucida Sans Unicode"/>
                <w:lang w:val="en-GB"/>
              </w:rPr>
              <w:t>ef.</w:t>
            </w:r>
          </w:p>
          <w:p w14:paraId="18F47383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Warp</w:t>
            </w:r>
          </w:p>
          <w:p w14:paraId="75003158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Wave</w:t>
            </w:r>
          </w:p>
        </w:tc>
      </w:tr>
      <w:tr w:rsidR="008C597C" w:rsidRPr="0016056E" w14:paraId="68EF11E0" w14:textId="77777777" w:rsidTr="008C597C">
        <w:tc>
          <w:tcPr>
            <w:tcW w:w="1922" w:type="pct"/>
          </w:tcPr>
          <w:p w14:paraId="7FAB4693" w14:textId="1A9A1D8F" w:rsidR="008C597C" w:rsidRPr="00E01FDD" w:rsidRDefault="00E01FDD" w:rsidP="00E01FDD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imagens, bem como o nome dos ficheiros das imagens que usou como base para a modelação.</w:t>
            </w:r>
          </w:p>
        </w:tc>
        <w:tc>
          <w:tcPr>
            <w:tcW w:w="1561" w:type="pct"/>
            <w:gridSpan w:val="2"/>
          </w:tcPr>
          <w:p w14:paraId="68BF7082" w14:textId="77777777" w:rsidR="008C597C" w:rsidRPr="00E01FDD" w:rsidRDefault="00E01FDD">
            <w:pPr>
              <w:rPr>
                <w:lang w:val="pt-PT"/>
              </w:rPr>
            </w:pPr>
            <w:r>
              <w:rPr>
                <w:lang w:val="pt-PT"/>
              </w:rPr>
              <w:t>&lt;imagem.png&gt;</w:t>
            </w:r>
          </w:p>
        </w:tc>
        <w:tc>
          <w:tcPr>
            <w:tcW w:w="1517" w:type="pct"/>
            <w:gridSpan w:val="2"/>
          </w:tcPr>
          <w:p w14:paraId="134C15DA" w14:textId="77777777" w:rsidR="008C597C" w:rsidRPr="00E01FDD" w:rsidRDefault="00E01FDD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A57C14" w:rsidRPr="0016056E" w14:paraId="2A7DACDD" w14:textId="77777777" w:rsidTr="00864D1A">
        <w:tc>
          <w:tcPr>
            <w:tcW w:w="1922" w:type="pct"/>
          </w:tcPr>
          <w:p w14:paraId="368DBBBB" w14:textId="1FF2B56A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</w:t>
            </w:r>
            <w:r w:rsidR="00932E64">
              <w:rPr>
                <w:lang w:val="pt-PT"/>
              </w:rPr>
              <w:t>objetos baseados em curvas de Bé</w:t>
            </w:r>
            <w:r>
              <w:rPr>
                <w:lang w:val="pt-PT"/>
              </w:rPr>
              <w:t>zier. (</w:t>
            </w:r>
            <w:r w:rsidR="00932E64">
              <w:rPr>
                <w:lang w:val="pt-PT"/>
              </w:rPr>
              <w:t>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7667CA59" w14:textId="77777777" w:rsidR="00A57C14" w:rsidRPr="00E01FDD" w:rsidRDefault="00A57C14" w:rsidP="00A57C14">
            <w:pPr>
              <w:rPr>
                <w:lang w:val="pt-PT"/>
              </w:rPr>
            </w:pPr>
            <w:r>
              <w:rPr>
                <w:lang w:val="pt-PT"/>
              </w:rPr>
              <w:t>&lt;nome_do_ficheiro.blend&gt;</w:t>
            </w:r>
          </w:p>
        </w:tc>
        <w:tc>
          <w:tcPr>
            <w:tcW w:w="1517" w:type="pct"/>
            <w:gridSpan w:val="2"/>
          </w:tcPr>
          <w:p w14:paraId="06CABB3C" w14:textId="77777777" w:rsidR="00A57C14" w:rsidRPr="00E01FDD" w:rsidRDefault="00A57C14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A57C14" w:rsidRPr="0016056E" w14:paraId="71ADA7D6" w14:textId="77777777" w:rsidTr="00864D1A">
        <w:tc>
          <w:tcPr>
            <w:tcW w:w="1922" w:type="pct"/>
          </w:tcPr>
          <w:p w14:paraId="325D5960" w14:textId="0EF351A7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Nurbs</w:t>
            </w:r>
            <w:r w:rsidR="00932E64">
              <w:rPr>
                <w:lang w:val="pt-PT"/>
              </w:rPr>
              <w:t>. (mínimo: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423A8F77" w14:textId="77777777" w:rsidR="00A57C14" w:rsidRPr="00E01FDD" w:rsidRDefault="00A57C14" w:rsidP="00864D1A">
            <w:pPr>
              <w:rPr>
                <w:lang w:val="pt-PT"/>
              </w:rPr>
            </w:pPr>
            <w:r>
              <w:rPr>
                <w:lang w:val="pt-PT"/>
              </w:rPr>
              <w:t>&lt;nome_do_ficheiro.blend&gt;</w:t>
            </w:r>
          </w:p>
        </w:tc>
        <w:tc>
          <w:tcPr>
            <w:tcW w:w="1517" w:type="pct"/>
            <w:gridSpan w:val="2"/>
          </w:tcPr>
          <w:p w14:paraId="5B9EAF08" w14:textId="77777777" w:rsidR="00A57C14" w:rsidRPr="00E01FDD" w:rsidRDefault="00A57C14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</w:tbl>
    <w:p w14:paraId="2E0CA618" w14:textId="77777777" w:rsidR="003312ED" w:rsidRDefault="003312ED">
      <w:pPr>
        <w:rPr>
          <w:lang w:val="pt-PT"/>
        </w:rPr>
      </w:pPr>
    </w:p>
    <w:p w14:paraId="364CA92E" w14:textId="77777777" w:rsidR="00A57C14" w:rsidRDefault="00A57C14">
      <w:pPr>
        <w:rPr>
          <w:lang w:val="pt-PT"/>
        </w:rPr>
      </w:pPr>
      <w:r>
        <w:rPr>
          <w:lang w:val="pt-PT"/>
        </w:rPr>
        <w:br w:type="page"/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1503"/>
        <w:gridCol w:w="1416"/>
        <w:gridCol w:w="1401"/>
        <w:gridCol w:w="1436"/>
      </w:tblGrid>
      <w:tr w:rsidR="00F77922" w:rsidRPr="00D14769" w14:paraId="32214244" w14:textId="77777777" w:rsidTr="00864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60327F9" w14:textId="77777777" w:rsidR="00F77922" w:rsidRPr="00D14769" w:rsidRDefault="00F77922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lastRenderedPageBreak/>
              <w:t>ANIMAÇÃO (25%)</w:t>
            </w:r>
          </w:p>
        </w:tc>
      </w:tr>
      <w:tr w:rsidR="00F77922" w:rsidRPr="0016056E" w14:paraId="7363B294" w14:textId="77777777" w:rsidTr="00864D1A">
        <w:tc>
          <w:tcPr>
            <w:tcW w:w="1922" w:type="pct"/>
            <w:vMerge w:val="restart"/>
          </w:tcPr>
          <w:p w14:paraId="40F7F721" w14:textId="26F81FE5" w:rsidR="00F77922" w:rsidRPr="00932E64" w:rsidRDefault="00F77922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objetos </w:t>
            </w:r>
            <w:r w:rsidR="00886ACB">
              <w:rPr>
                <w:lang w:val="pt-PT"/>
              </w:rPr>
              <w:t xml:space="preserve">onde fez animação com recurso a </w:t>
            </w:r>
            <w:r w:rsidR="00886ACB" w:rsidRPr="00886ACB">
              <w:rPr>
                <w:i/>
                <w:lang w:val="pt-PT"/>
              </w:rPr>
              <w:t>shapekeys</w:t>
            </w:r>
            <w:r w:rsidR="00932E64">
              <w:rPr>
                <w:i/>
                <w:lang w:val="pt-PT"/>
              </w:rPr>
              <w:t xml:space="preserve"> </w:t>
            </w:r>
            <w:r w:rsidR="00932E64">
              <w:rPr>
                <w:lang w:val="pt-PT"/>
              </w:rPr>
              <w:t xml:space="preserve">(mínimo 2 </w:t>
            </w:r>
            <w:r w:rsidR="00932E64" w:rsidRPr="00932E64">
              <w:rPr>
                <w:i/>
                <w:lang w:val="pt-PT"/>
              </w:rPr>
              <w:t>shapekey</w:t>
            </w:r>
            <w:r w:rsidR="00932E64">
              <w:rPr>
                <w:lang w:val="pt-PT"/>
              </w:rPr>
              <w:t>s)</w:t>
            </w:r>
          </w:p>
        </w:tc>
        <w:tc>
          <w:tcPr>
            <w:tcW w:w="3078" w:type="pct"/>
            <w:gridSpan w:val="4"/>
          </w:tcPr>
          <w:p w14:paraId="03D09152" w14:textId="77777777" w:rsidR="00F77922" w:rsidRPr="00D14769" w:rsidRDefault="00F77922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F77922" w:rsidRPr="0016056E" w14:paraId="684A554E" w14:textId="77777777" w:rsidTr="00864D1A">
        <w:tc>
          <w:tcPr>
            <w:tcW w:w="1922" w:type="pct"/>
            <w:vMerge/>
          </w:tcPr>
          <w:p w14:paraId="52C6D605" w14:textId="77777777" w:rsidR="00F77922" w:rsidRPr="00D14769" w:rsidRDefault="00F77922" w:rsidP="00864D1A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310D5A34" w14:textId="77777777" w:rsidR="00F77922" w:rsidRPr="00D14769" w:rsidRDefault="00F77922" w:rsidP="00864D1A">
            <w:pPr>
              <w:rPr>
                <w:lang w:val="pt-PT"/>
              </w:rPr>
            </w:pPr>
          </w:p>
        </w:tc>
      </w:tr>
      <w:tr w:rsidR="00886ACB" w:rsidRPr="0016056E" w14:paraId="74DA1166" w14:textId="77777777" w:rsidTr="00864D1A">
        <w:tc>
          <w:tcPr>
            <w:tcW w:w="1922" w:type="pct"/>
            <w:vMerge w:val="restart"/>
          </w:tcPr>
          <w:p w14:paraId="06B77811" w14:textId="17EC547C" w:rsidR="00886ACB" w:rsidRPr="00D14769" w:rsidRDefault="00886ACB" w:rsidP="00932E64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criadas </w:t>
            </w:r>
            <w:r w:rsidR="00932E64">
              <w:rPr>
                <w:lang w:val="pt-PT"/>
              </w:rPr>
              <w:t xml:space="preserve">e animadas </w:t>
            </w:r>
            <w:r>
              <w:rPr>
                <w:lang w:val="pt-PT"/>
              </w:rPr>
              <w:t>pelo aluno</w:t>
            </w:r>
            <w:r w:rsidR="00932E64">
              <w:rPr>
                <w:lang w:val="pt-PT"/>
              </w:rPr>
              <w:t xml:space="preserve"> (mínimo: 1)</w:t>
            </w:r>
          </w:p>
        </w:tc>
        <w:tc>
          <w:tcPr>
            <w:tcW w:w="3078" w:type="pct"/>
            <w:gridSpan w:val="4"/>
          </w:tcPr>
          <w:p w14:paraId="4785D8C6" w14:textId="77777777" w:rsidR="00886ACB" w:rsidRPr="00D14769" w:rsidRDefault="00886ACB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886ACB" w:rsidRPr="0016056E" w14:paraId="322A2DA6" w14:textId="77777777" w:rsidTr="00864D1A">
        <w:tc>
          <w:tcPr>
            <w:tcW w:w="1922" w:type="pct"/>
            <w:vMerge/>
          </w:tcPr>
          <w:p w14:paraId="6CDA5E5A" w14:textId="77777777" w:rsidR="00886ACB" w:rsidRPr="00D14769" w:rsidRDefault="00886ACB" w:rsidP="00864D1A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0629CE8" w14:textId="77777777" w:rsidR="00886ACB" w:rsidRPr="00D14769" w:rsidRDefault="00886ACB" w:rsidP="00864D1A">
            <w:pPr>
              <w:rPr>
                <w:lang w:val="pt-PT"/>
              </w:rPr>
            </w:pPr>
          </w:p>
        </w:tc>
      </w:tr>
      <w:tr w:rsidR="00886ACB" w:rsidRPr="0016056E" w14:paraId="012ED929" w14:textId="77777777" w:rsidTr="00864D1A">
        <w:tc>
          <w:tcPr>
            <w:tcW w:w="1922" w:type="pct"/>
            <w:vMerge w:val="restart"/>
          </w:tcPr>
          <w:p w14:paraId="17260A15" w14:textId="33C603F1" w:rsidR="00886ACB" w:rsidRPr="00D14769" w:rsidRDefault="00886ACB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de armaduras importadas e animadas pelo aluno</w:t>
            </w:r>
            <w:r w:rsidR="00932E64">
              <w:rPr>
                <w:lang w:val="pt-PT"/>
              </w:rPr>
              <w:t xml:space="preserve"> (opcional)</w:t>
            </w:r>
          </w:p>
        </w:tc>
        <w:tc>
          <w:tcPr>
            <w:tcW w:w="3078" w:type="pct"/>
            <w:gridSpan w:val="4"/>
          </w:tcPr>
          <w:p w14:paraId="295D73C3" w14:textId="77777777" w:rsidR="00886ACB" w:rsidRPr="00D14769" w:rsidRDefault="00886ACB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886ACB" w:rsidRPr="0016056E" w14:paraId="717B461E" w14:textId="77777777" w:rsidTr="00864D1A">
        <w:tc>
          <w:tcPr>
            <w:tcW w:w="1922" w:type="pct"/>
            <w:vMerge/>
          </w:tcPr>
          <w:p w14:paraId="7D4D9AC9" w14:textId="77777777" w:rsidR="00886ACB" w:rsidRPr="00D14769" w:rsidRDefault="00886ACB" w:rsidP="00864D1A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5380742" w14:textId="77777777" w:rsidR="00886ACB" w:rsidRPr="00D14769" w:rsidRDefault="00886ACB" w:rsidP="00864D1A">
            <w:pPr>
              <w:rPr>
                <w:lang w:val="pt-PT"/>
              </w:rPr>
            </w:pPr>
          </w:p>
        </w:tc>
      </w:tr>
      <w:tr w:rsidR="00886ACB" w:rsidRPr="00D14769" w14:paraId="0AF29DD6" w14:textId="77777777" w:rsidTr="00F72023">
        <w:tc>
          <w:tcPr>
            <w:tcW w:w="1922" w:type="pct"/>
          </w:tcPr>
          <w:p w14:paraId="213DD041" w14:textId="77777777" w:rsidR="00886ACB" w:rsidRPr="00F72023" w:rsidRDefault="00886ACB" w:rsidP="00886ACB">
            <w:pPr>
              <w:rPr>
                <w:i/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r w:rsidRPr="00886ACB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existem </w:t>
            </w:r>
            <w:r w:rsidR="00F72023">
              <w:rPr>
                <w:lang w:val="pt-PT"/>
              </w:rPr>
              <w:t xml:space="preserve">outras </w:t>
            </w:r>
            <w:r>
              <w:rPr>
                <w:lang w:val="pt-PT"/>
              </w:rPr>
              <w:t xml:space="preserve">animações por </w:t>
            </w:r>
            <w:r w:rsidRPr="00886ACB">
              <w:rPr>
                <w:i/>
                <w:lang w:val="pt-PT"/>
              </w:rPr>
              <w:t>keyframes</w:t>
            </w:r>
            <w:r w:rsidR="00F72023">
              <w:rPr>
                <w:lang w:val="pt-PT"/>
              </w:rPr>
              <w:t xml:space="preserve"> (não aplicadas a armaduras nem a </w:t>
            </w:r>
            <w:r w:rsidR="00F72023">
              <w:rPr>
                <w:i/>
                <w:lang w:val="pt-PT"/>
              </w:rPr>
              <w:t>shapekeys)</w:t>
            </w:r>
          </w:p>
        </w:tc>
        <w:tc>
          <w:tcPr>
            <w:tcW w:w="804" w:type="pct"/>
          </w:tcPr>
          <w:p w14:paraId="5B6B220E" w14:textId="77777777" w:rsidR="00886ACB" w:rsidRPr="00D14769" w:rsidRDefault="00F72023" w:rsidP="00864D1A">
            <w:pPr>
              <w:rPr>
                <w:lang w:val="pt-PT"/>
              </w:rPr>
            </w:pPr>
            <w:r>
              <w:rPr>
                <w:lang w:val="pt-PT"/>
              </w:rPr>
              <w:br/>
            </w:r>
            <w:r w:rsidR="00886ACB">
              <w:rPr>
                <w:lang w:val="pt-PT"/>
              </w:rPr>
              <w:t>__________</w:t>
            </w:r>
          </w:p>
        </w:tc>
        <w:tc>
          <w:tcPr>
            <w:tcW w:w="757" w:type="pct"/>
          </w:tcPr>
          <w:p w14:paraId="38066820" w14:textId="77777777" w:rsidR="00886ACB" w:rsidRPr="00D14769" w:rsidRDefault="00F72023" w:rsidP="00864D1A">
            <w:pPr>
              <w:rPr>
                <w:lang w:val="pt-PT"/>
              </w:rPr>
            </w:pPr>
            <w:r>
              <w:rPr>
                <w:lang w:val="pt-PT"/>
              </w:rPr>
              <w:br/>
              <w:t>__________</w:t>
            </w:r>
          </w:p>
        </w:tc>
        <w:tc>
          <w:tcPr>
            <w:tcW w:w="749" w:type="pct"/>
          </w:tcPr>
          <w:p w14:paraId="68D562D2" w14:textId="77777777" w:rsidR="00886ACB" w:rsidRPr="00D14769" w:rsidRDefault="00F72023" w:rsidP="00864D1A">
            <w:pPr>
              <w:rPr>
                <w:lang w:val="pt-PT"/>
              </w:rPr>
            </w:pPr>
            <w:r>
              <w:rPr>
                <w:lang w:val="pt-PT"/>
              </w:rPr>
              <w:br/>
              <w:t>__________</w:t>
            </w:r>
          </w:p>
        </w:tc>
        <w:tc>
          <w:tcPr>
            <w:tcW w:w="768" w:type="pct"/>
          </w:tcPr>
          <w:p w14:paraId="5D3D1244" w14:textId="77777777" w:rsidR="00886ACB" w:rsidRPr="00D14769" w:rsidRDefault="00F72023" w:rsidP="00864D1A">
            <w:pPr>
              <w:rPr>
                <w:lang w:val="pt-PT"/>
              </w:rPr>
            </w:pPr>
            <w:r>
              <w:rPr>
                <w:lang w:val="pt-PT"/>
              </w:rPr>
              <w:br/>
              <w:t>__________</w:t>
            </w:r>
          </w:p>
        </w:tc>
      </w:tr>
      <w:tr w:rsidR="00F77922" w:rsidRPr="008C597C" w14:paraId="4444A6A5" w14:textId="77777777" w:rsidTr="00F72023">
        <w:tc>
          <w:tcPr>
            <w:tcW w:w="1922" w:type="pct"/>
            <w:vMerge w:val="restart"/>
          </w:tcPr>
          <w:p w14:paraId="189DDA22" w14:textId="77777777" w:rsidR="00F77922" w:rsidRPr="00D14769" w:rsidRDefault="00F77922" w:rsidP="00886ACB">
            <w:pPr>
              <w:rPr>
                <w:lang w:val="pt-PT"/>
              </w:rPr>
            </w:pPr>
            <w:r>
              <w:rPr>
                <w:lang w:val="pt-PT"/>
              </w:rPr>
              <w:t>D</w:t>
            </w:r>
            <w:r w:rsidR="00886ACB">
              <w:rPr>
                <w:lang w:val="pt-PT"/>
              </w:rPr>
              <w:t>a lista apresentada, selecione a</w:t>
            </w:r>
            <w:r>
              <w:rPr>
                <w:lang w:val="pt-PT"/>
              </w:rPr>
              <w:t xml:space="preserve">s </w:t>
            </w:r>
            <w:r w:rsidR="00886ACB">
              <w:rPr>
                <w:lang w:val="pt-PT"/>
              </w:rPr>
              <w:t xml:space="preserve">simulações físicas </w:t>
            </w:r>
            <w:r>
              <w:rPr>
                <w:lang w:val="pt-PT"/>
              </w:rPr>
              <w:t xml:space="preserve">que usou (mínimo </w:t>
            </w:r>
            <w:r w:rsidR="00886ACB">
              <w:rPr>
                <w:lang w:val="pt-PT"/>
              </w:rPr>
              <w:t>1</w:t>
            </w:r>
            <w:r>
              <w:rPr>
                <w:lang w:val="pt-PT"/>
              </w:rPr>
              <w:t>)</w:t>
            </w:r>
          </w:p>
        </w:tc>
        <w:tc>
          <w:tcPr>
            <w:tcW w:w="804" w:type="pct"/>
          </w:tcPr>
          <w:p w14:paraId="7AC61773" w14:textId="77777777" w:rsidR="00F77922" w:rsidRPr="008C597C" w:rsidRDefault="00F77922" w:rsidP="00864D1A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>
              <w:rPr>
                <w:lang w:val="pt-PT"/>
              </w:rPr>
              <w:t xml:space="preserve"> </w:t>
            </w:r>
            <w:r w:rsidR="00886ACB">
              <w:rPr>
                <w:rFonts w:ascii="Lucida Sans Unicode" w:hAnsi="Lucida Sans Unicode" w:cs="Lucida Sans Unicode"/>
                <w:lang w:val="pt-PT"/>
              </w:rPr>
              <w:t>Cloth</w:t>
            </w:r>
          </w:p>
          <w:p w14:paraId="1C7E9376" w14:textId="77777777" w:rsidR="00F77922" w:rsidRPr="00886ACB" w:rsidRDefault="00F77922" w:rsidP="00864D1A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 w:rsidRPr="008C597C">
              <w:rPr>
                <w:rFonts w:ascii="Lucida Sans Unicode" w:hAnsi="Lucida Sans Unicode" w:cs="Lucida Sans Unicode"/>
                <w:lang w:val="pt-PT"/>
              </w:rPr>
              <w:t xml:space="preserve"> </w:t>
            </w:r>
            <w:r w:rsidR="00886ACB">
              <w:rPr>
                <w:rFonts w:ascii="Lucida Sans Unicode" w:hAnsi="Lucida Sans Unicode" w:cs="Lucida Sans Unicode"/>
                <w:lang w:val="pt-PT"/>
              </w:rPr>
              <w:t>Fluid</w:t>
            </w:r>
          </w:p>
        </w:tc>
        <w:tc>
          <w:tcPr>
            <w:tcW w:w="757" w:type="pct"/>
          </w:tcPr>
          <w:p w14:paraId="3EEBD2EF" w14:textId="77777777" w:rsidR="00F77922" w:rsidRPr="00F72023" w:rsidRDefault="00F77922" w:rsidP="00864D1A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Collision</w:t>
            </w:r>
          </w:p>
          <w:p w14:paraId="7807F615" w14:textId="77777777" w:rsidR="00F77922" w:rsidRPr="00F72023" w:rsidRDefault="00F77922" w:rsidP="00864D1A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>□ S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oft Body</w:t>
            </w:r>
          </w:p>
        </w:tc>
        <w:tc>
          <w:tcPr>
            <w:tcW w:w="749" w:type="pct"/>
          </w:tcPr>
          <w:p w14:paraId="64788CF8" w14:textId="77777777" w:rsidR="00F77922" w:rsidRPr="00F72023" w:rsidRDefault="00F77922" w:rsidP="00864D1A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Explode</w:t>
            </w:r>
          </w:p>
        </w:tc>
        <w:tc>
          <w:tcPr>
            <w:tcW w:w="768" w:type="pct"/>
          </w:tcPr>
          <w:p w14:paraId="7FC50458" w14:textId="77777777" w:rsidR="00F77922" w:rsidRPr="008C597C" w:rsidRDefault="00F77922" w:rsidP="00864D1A">
            <w:pPr>
              <w:rPr>
                <w:rFonts w:ascii="Lucida Sans Unicode" w:hAnsi="Lucida Sans Unicode" w:cs="Lucida Sans Unicode"/>
                <w:lang w:val="en-GB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>
              <w:rPr>
                <w:rFonts w:ascii="Lucida Sans Unicode" w:hAnsi="Lucida Sans Unicode" w:cs="Lucida Sans Unicode"/>
                <w:lang w:val="en-GB"/>
              </w:rPr>
              <w:t>Ocean</w:t>
            </w:r>
          </w:p>
        </w:tc>
      </w:tr>
      <w:tr w:rsidR="00F77922" w:rsidRPr="008C597C" w14:paraId="18E12727" w14:textId="77777777" w:rsidTr="00864D1A">
        <w:trPr>
          <w:trHeight w:val="523"/>
        </w:trPr>
        <w:tc>
          <w:tcPr>
            <w:tcW w:w="1922" w:type="pct"/>
            <w:vMerge/>
          </w:tcPr>
          <w:p w14:paraId="18B9D964" w14:textId="77777777" w:rsidR="00F77922" w:rsidRPr="008C597C" w:rsidRDefault="00F77922" w:rsidP="00864D1A">
            <w:pPr>
              <w:rPr>
                <w:lang w:val="en-GB"/>
              </w:rPr>
            </w:pPr>
          </w:p>
        </w:tc>
        <w:tc>
          <w:tcPr>
            <w:tcW w:w="3078" w:type="pct"/>
            <w:gridSpan w:val="4"/>
          </w:tcPr>
          <w:p w14:paraId="2CD595D0" w14:textId="77777777" w:rsidR="00F77922" w:rsidRPr="008C597C" w:rsidRDefault="00F77922" w:rsidP="00864D1A">
            <w:pPr>
              <w:rPr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</w:t>
            </w:r>
            <w:r w:rsidRPr="008C597C">
              <w:rPr>
                <w:lang w:val="en-GB"/>
              </w:rPr>
              <w:t xml:space="preserve"> Outros. </w:t>
            </w:r>
            <w:r>
              <w:rPr>
                <w:lang w:val="en-GB"/>
              </w:rPr>
              <w:t>Quais?_______________________________________</w:t>
            </w:r>
          </w:p>
        </w:tc>
      </w:tr>
    </w:tbl>
    <w:p w14:paraId="10A7CDCD" w14:textId="77777777" w:rsidR="003312ED" w:rsidRDefault="003312ED" w:rsidP="008D6D77">
      <w:pPr>
        <w:rPr>
          <w:lang w:val="pt-PT"/>
        </w:rPr>
      </w:pPr>
    </w:p>
    <w:p w14:paraId="11518527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ayout w:type="fixed"/>
        <w:tblLook w:val="04A0" w:firstRow="1" w:lastRow="0" w:firstColumn="1" w:lastColumn="0" w:noHBand="0" w:noVBand="1"/>
        <w:tblDescription w:val="Table to enter Name, Title, and Date"/>
      </w:tblPr>
      <w:tblGrid>
        <w:gridCol w:w="2830"/>
        <w:gridCol w:w="3261"/>
        <w:gridCol w:w="3259"/>
      </w:tblGrid>
      <w:tr w:rsidR="004453E2" w:rsidRPr="00D14769" w14:paraId="0B73DABE" w14:textId="77777777" w:rsidTr="00117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4F33A5FE" w14:textId="77777777" w:rsidR="004453E2" w:rsidRPr="00D14769" w:rsidRDefault="004453E2" w:rsidP="001175E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ILUMINAÇÃO (15%)</w:t>
            </w:r>
          </w:p>
        </w:tc>
      </w:tr>
      <w:tr w:rsidR="004453E2" w:rsidRPr="000A04A2" w14:paraId="23CD8D1A" w14:textId="77777777" w:rsidTr="001175E2">
        <w:tc>
          <w:tcPr>
            <w:tcW w:w="1513" w:type="pct"/>
            <w:vMerge w:val="restart"/>
          </w:tcPr>
          <w:p w14:paraId="769B59DA" w14:textId="77777777" w:rsidR="004453E2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 xml:space="preserve">Cenas que foram iluminadas por pelo menos 3 luzes (Principal, Preenchimento e Recorte). Indique em que </w:t>
            </w:r>
            <w:r w:rsidRPr="00926DA6">
              <w:rPr>
                <w:i/>
                <w:lang w:val="pt-PT"/>
              </w:rPr>
              <w:t>frame</w:t>
            </w:r>
            <w:r>
              <w:rPr>
                <w:lang w:val="pt-PT"/>
              </w:rPr>
              <w:t xml:space="preserve"> foram retiradas estas imagens: _______</w:t>
            </w:r>
          </w:p>
          <w:p w14:paraId="40D2EE31" w14:textId="77777777" w:rsidR="004453E2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 xml:space="preserve">Quais os tipos de luz no Blender que foram usadas neste </w:t>
            </w:r>
            <w:r w:rsidRPr="00926DA6">
              <w:rPr>
                <w:i/>
                <w:lang w:val="pt-PT"/>
              </w:rPr>
              <w:t>frame</w:t>
            </w:r>
            <w:r>
              <w:rPr>
                <w:lang w:val="pt-PT"/>
              </w:rPr>
              <w:t>: ___________________</w:t>
            </w:r>
          </w:p>
          <w:p w14:paraId="77089A26" w14:textId="77777777" w:rsidR="004453E2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>___________________</w:t>
            </w:r>
          </w:p>
          <w:p w14:paraId="200EA788" w14:textId="77777777" w:rsidR="004453E2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>___________________</w:t>
            </w:r>
          </w:p>
          <w:p w14:paraId="6D3DCC78" w14:textId="77777777" w:rsidR="004453E2" w:rsidRPr="00E01FDD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r w:rsidRPr="00926DA6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estão outras cenas usando um sistema de iluminação com 3 luzes: ___________________</w:t>
            </w:r>
          </w:p>
        </w:tc>
        <w:tc>
          <w:tcPr>
            <w:tcW w:w="3487" w:type="pct"/>
            <w:gridSpan w:val="2"/>
          </w:tcPr>
          <w:p w14:paraId="76D9FD0B" w14:textId="77777777" w:rsidR="004453E2" w:rsidRPr="00E01FDD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>Substitua as imagens em baixo, por imagens do seu filme onde se vejam as luzes que usou.</w:t>
            </w:r>
          </w:p>
        </w:tc>
      </w:tr>
      <w:tr w:rsidR="004453E2" w:rsidRPr="00F77922" w14:paraId="79261CB2" w14:textId="77777777" w:rsidTr="001175E2">
        <w:tc>
          <w:tcPr>
            <w:tcW w:w="1513" w:type="pct"/>
            <w:vMerge/>
          </w:tcPr>
          <w:p w14:paraId="1FAAECE6" w14:textId="77777777" w:rsidR="004453E2" w:rsidRDefault="004453E2" w:rsidP="001175E2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7B4EEDD8" w14:textId="77777777" w:rsidR="004453E2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>Cena Global</w:t>
            </w:r>
          </w:p>
          <w:p w14:paraId="1E0783D0" w14:textId="77777777" w:rsidR="004453E2" w:rsidRDefault="004453E2" w:rsidP="001175E2">
            <w:pPr>
              <w:rPr>
                <w:lang w:val="pt-PT"/>
              </w:rPr>
            </w:pPr>
            <w:r w:rsidRPr="00BB4BA3">
              <w:rPr>
                <w:noProof/>
                <w:lang w:val="pt-PT" w:eastAsia="pt-PT"/>
              </w:rPr>
              <w:drawing>
                <wp:inline distT="0" distB="0" distL="0" distR="0" wp14:anchorId="62D0D22B" wp14:editId="001B9F48">
                  <wp:extent cx="1980000" cy="834230"/>
                  <wp:effectExtent l="0" t="0" r="127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3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21587E48" w14:textId="77777777" w:rsidR="004453E2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>Luz Principal</w:t>
            </w:r>
          </w:p>
          <w:p w14:paraId="5AF16114" w14:textId="77777777" w:rsidR="004453E2" w:rsidRDefault="004453E2" w:rsidP="001175E2">
            <w:pPr>
              <w:rPr>
                <w:lang w:val="pt-PT"/>
              </w:rPr>
            </w:pPr>
            <w:r w:rsidRPr="00721B87">
              <w:rPr>
                <w:noProof/>
                <w:lang w:val="pt-PT" w:eastAsia="pt-PT"/>
              </w:rPr>
              <w:drawing>
                <wp:inline distT="0" distB="0" distL="0" distR="0" wp14:anchorId="3EBA3099" wp14:editId="07E73434">
                  <wp:extent cx="1980000" cy="827875"/>
                  <wp:effectExtent l="0" t="0" r="127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2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3E2" w:rsidRPr="00F77922" w14:paraId="51130C6F" w14:textId="77777777" w:rsidTr="001175E2">
        <w:tc>
          <w:tcPr>
            <w:tcW w:w="1513" w:type="pct"/>
            <w:vMerge/>
          </w:tcPr>
          <w:p w14:paraId="4627D01A" w14:textId="77777777" w:rsidR="004453E2" w:rsidRPr="00E01FDD" w:rsidRDefault="004453E2" w:rsidP="001175E2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00673D9B" w14:textId="77777777" w:rsidR="004453E2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>Luz de Preenchimento</w:t>
            </w:r>
          </w:p>
          <w:p w14:paraId="13B313B7" w14:textId="77777777" w:rsidR="004453E2" w:rsidRPr="00E01FDD" w:rsidRDefault="004453E2" w:rsidP="001175E2">
            <w:pPr>
              <w:rPr>
                <w:lang w:val="pt-PT"/>
              </w:rPr>
            </w:pPr>
            <w:r w:rsidRPr="00721B87">
              <w:rPr>
                <w:noProof/>
                <w:lang w:val="pt-PT" w:eastAsia="pt-PT"/>
              </w:rPr>
              <w:drawing>
                <wp:inline distT="0" distB="0" distL="0" distR="0" wp14:anchorId="4BCA6FDA" wp14:editId="3031EA8B">
                  <wp:extent cx="1980000" cy="830984"/>
                  <wp:effectExtent l="0" t="0" r="127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30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580813FE" w14:textId="77777777" w:rsidR="004453E2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>Luz de Recorte (ou contra-luz)</w:t>
            </w:r>
          </w:p>
          <w:p w14:paraId="48F3EE8A" w14:textId="77777777" w:rsidR="004453E2" w:rsidRPr="00E01FDD" w:rsidRDefault="004453E2" w:rsidP="001175E2">
            <w:pPr>
              <w:rPr>
                <w:lang w:val="pt-PT"/>
              </w:rPr>
            </w:pPr>
            <w:r w:rsidRPr="00721B87">
              <w:rPr>
                <w:noProof/>
                <w:lang w:val="pt-PT" w:eastAsia="pt-PT"/>
              </w:rPr>
              <w:drawing>
                <wp:inline distT="0" distB="0" distL="0" distR="0" wp14:anchorId="05FFA300" wp14:editId="3B1CFBEF">
                  <wp:extent cx="1980000" cy="832965"/>
                  <wp:effectExtent l="0" t="0" r="127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3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A9409" w14:textId="77777777" w:rsidR="004453E2" w:rsidRDefault="004453E2" w:rsidP="008D6D77">
      <w:pPr>
        <w:rPr>
          <w:lang w:val="pt-PT"/>
        </w:rPr>
      </w:pPr>
    </w:p>
    <w:p w14:paraId="0173C7EF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2354"/>
        <w:gridCol w:w="3402"/>
      </w:tblGrid>
      <w:tr w:rsidR="00A57C14" w:rsidRPr="00D14769" w14:paraId="547395A3" w14:textId="77777777" w:rsidTr="00864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108EE1A8" w14:textId="77777777" w:rsidR="00A57C14" w:rsidRPr="00D14769" w:rsidRDefault="00A57C14" w:rsidP="00864D1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lastRenderedPageBreak/>
              <w:t>MATERIAIS (</w:t>
            </w:r>
            <w:r w:rsidR="000F7206">
              <w:rPr>
                <w:lang w:val="pt-PT"/>
              </w:rPr>
              <w:t>1</w:t>
            </w:r>
            <w:r>
              <w:rPr>
                <w:lang w:val="pt-PT"/>
              </w:rPr>
              <w:t>5%)</w:t>
            </w:r>
          </w:p>
        </w:tc>
      </w:tr>
      <w:tr w:rsidR="00A57C14" w:rsidRPr="0016056E" w14:paraId="5F55F9D9" w14:textId="77777777" w:rsidTr="00864D1A">
        <w:tc>
          <w:tcPr>
            <w:tcW w:w="1922" w:type="pct"/>
            <w:vMerge w:val="restart"/>
          </w:tcPr>
          <w:p w14:paraId="7140837A" w14:textId="77777777" w:rsidR="00A57C14" w:rsidRPr="00D14769" w:rsidRDefault="00A57C14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</w:t>
            </w:r>
            <w:r w:rsidR="000F7206">
              <w:rPr>
                <w:lang w:val="pt-PT"/>
              </w:rPr>
              <w:t xml:space="preserve">e </w:t>
            </w:r>
            <w:r w:rsidR="000F7206" w:rsidRPr="000F7206">
              <w:rPr>
                <w:u w:val="single"/>
                <w:lang w:val="pt-PT"/>
              </w:rPr>
              <w:t>3</w:t>
            </w:r>
            <w:r w:rsidRPr="000F7206">
              <w:rPr>
                <w:u w:val="single"/>
                <w:lang w:val="pt-PT"/>
              </w:rPr>
              <w:t xml:space="preserve"> </w:t>
            </w:r>
            <w:r w:rsidR="000F7206" w:rsidRPr="000F7206">
              <w:rPr>
                <w:u w:val="single"/>
                <w:lang w:val="pt-PT"/>
              </w:rPr>
              <w:t>objetos com valores de brilho</w:t>
            </w:r>
            <w:r w:rsidR="000F7206">
              <w:rPr>
                <w:lang w:val="pt-PT"/>
              </w:rPr>
              <w:t xml:space="preserve"> diferente</w:t>
            </w:r>
          </w:p>
        </w:tc>
        <w:tc>
          <w:tcPr>
            <w:tcW w:w="3078" w:type="pct"/>
            <w:gridSpan w:val="2"/>
          </w:tcPr>
          <w:p w14:paraId="5300C36C" w14:textId="77777777" w:rsidR="00A57C14" w:rsidRPr="00D14769" w:rsidRDefault="00A57C14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A57C14" w:rsidRPr="0016056E" w14:paraId="4C1E39B9" w14:textId="77777777" w:rsidTr="00864D1A">
        <w:tc>
          <w:tcPr>
            <w:tcW w:w="1922" w:type="pct"/>
            <w:vMerge/>
          </w:tcPr>
          <w:p w14:paraId="005EDE17" w14:textId="77777777" w:rsidR="00A57C14" w:rsidRPr="00D14769" w:rsidRDefault="00A57C14" w:rsidP="00864D1A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527ACD2E" w14:textId="77777777" w:rsidR="00A57C14" w:rsidRPr="00D14769" w:rsidRDefault="00A57C14" w:rsidP="00864D1A">
            <w:pPr>
              <w:rPr>
                <w:lang w:val="pt-PT"/>
              </w:rPr>
            </w:pPr>
          </w:p>
        </w:tc>
      </w:tr>
      <w:tr w:rsidR="00A57C14" w:rsidRPr="0016056E" w14:paraId="67D5FA3D" w14:textId="77777777" w:rsidTr="00864D1A">
        <w:tc>
          <w:tcPr>
            <w:tcW w:w="1922" w:type="pct"/>
            <w:vMerge/>
          </w:tcPr>
          <w:p w14:paraId="3E995888" w14:textId="77777777" w:rsidR="00A57C14" w:rsidRPr="00D14769" w:rsidRDefault="00A57C14" w:rsidP="00864D1A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BE62995" w14:textId="77777777" w:rsidR="00A57C14" w:rsidRPr="00D14769" w:rsidRDefault="00A57C14" w:rsidP="00864D1A">
            <w:pPr>
              <w:rPr>
                <w:lang w:val="pt-PT"/>
              </w:rPr>
            </w:pPr>
          </w:p>
        </w:tc>
      </w:tr>
      <w:tr w:rsidR="000F7206" w:rsidRPr="0016056E" w14:paraId="1E35F789" w14:textId="77777777" w:rsidTr="00864D1A">
        <w:tc>
          <w:tcPr>
            <w:tcW w:w="1922" w:type="pct"/>
            <w:vMerge w:val="restart"/>
          </w:tcPr>
          <w:p w14:paraId="16EDF072" w14:textId="77777777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>3 objetos com valores de refletividade</w:t>
            </w:r>
            <w:r>
              <w:rPr>
                <w:lang w:val="pt-PT"/>
              </w:rPr>
              <w:t xml:space="preserve"> diferente</w:t>
            </w:r>
          </w:p>
        </w:tc>
        <w:tc>
          <w:tcPr>
            <w:tcW w:w="3078" w:type="pct"/>
            <w:gridSpan w:val="2"/>
          </w:tcPr>
          <w:p w14:paraId="412E09AD" w14:textId="77777777" w:rsidR="000F7206" w:rsidRPr="00D14769" w:rsidRDefault="000F7206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0F7206" w:rsidRPr="0016056E" w14:paraId="113CAF7F" w14:textId="77777777" w:rsidTr="00864D1A">
        <w:tc>
          <w:tcPr>
            <w:tcW w:w="1922" w:type="pct"/>
            <w:vMerge/>
          </w:tcPr>
          <w:p w14:paraId="1765F367" w14:textId="77777777" w:rsidR="000F7206" w:rsidRPr="00D14769" w:rsidRDefault="000F7206" w:rsidP="00864D1A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D376579" w14:textId="77777777" w:rsidR="000F7206" w:rsidRPr="00D14769" w:rsidRDefault="000F7206" w:rsidP="00864D1A">
            <w:pPr>
              <w:rPr>
                <w:lang w:val="pt-PT"/>
              </w:rPr>
            </w:pPr>
          </w:p>
        </w:tc>
      </w:tr>
      <w:tr w:rsidR="000F7206" w:rsidRPr="0016056E" w14:paraId="063B42E3" w14:textId="77777777" w:rsidTr="00864D1A">
        <w:tc>
          <w:tcPr>
            <w:tcW w:w="1922" w:type="pct"/>
            <w:vMerge/>
          </w:tcPr>
          <w:p w14:paraId="60255B20" w14:textId="77777777" w:rsidR="000F7206" w:rsidRPr="00D14769" w:rsidRDefault="000F7206" w:rsidP="00864D1A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425B91D" w14:textId="77777777" w:rsidR="000F7206" w:rsidRPr="00D14769" w:rsidRDefault="000F7206" w:rsidP="00864D1A">
            <w:pPr>
              <w:rPr>
                <w:lang w:val="pt-PT"/>
              </w:rPr>
            </w:pPr>
          </w:p>
        </w:tc>
      </w:tr>
      <w:tr w:rsidR="000F7206" w:rsidRPr="000A04A2" w14:paraId="4C0CADBA" w14:textId="77777777" w:rsidTr="00864D1A">
        <w:tc>
          <w:tcPr>
            <w:tcW w:w="1922" w:type="pct"/>
            <w:vMerge w:val="restart"/>
          </w:tcPr>
          <w:p w14:paraId="2A81BE88" w14:textId="77777777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>3 objetos com valores de transparência</w:t>
            </w:r>
            <w:r>
              <w:rPr>
                <w:lang w:val="pt-PT"/>
              </w:rPr>
              <w:t xml:space="preserve"> diferente</w:t>
            </w:r>
          </w:p>
        </w:tc>
        <w:tc>
          <w:tcPr>
            <w:tcW w:w="3078" w:type="pct"/>
            <w:gridSpan w:val="2"/>
          </w:tcPr>
          <w:p w14:paraId="4E77267F" w14:textId="77777777" w:rsidR="000F7206" w:rsidRPr="00D14769" w:rsidRDefault="000F7206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0F7206" w:rsidRPr="000A04A2" w14:paraId="1C049567" w14:textId="77777777" w:rsidTr="00864D1A">
        <w:tc>
          <w:tcPr>
            <w:tcW w:w="1922" w:type="pct"/>
            <w:vMerge/>
          </w:tcPr>
          <w:p w14:paraId="1D719F60" w14:textId="77777777" w:rsidR="000F7206" w:rsidRPr="00D14769" w:rsidRDefault="000F7206" w:rsidP="00864D1A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2AFBE172" w14:textId="77777777" w:rsidR="000F7206" w:rsidRPr="00D14769" w:rsidRDefault="000F7206" w:rsidP="00864D1A">
            <w:pPr>
              <w:rPr>
                <w:lang w:val="pt-PT"/>
              </w:rPr>
            </w:pPr>
          </w:p>
        </w:tc>
      </w:tr>
      <w:tr w:rsidR="000F7206" w:rsidRPr="000A04A2" w14:paraId="207ED307" w14:textId="77777777" w:rsidTr="00864D1A">
        <w:tc>
          <w:tcPr>
            <w:tcW w:w="1922" w:type="pct"/>
            <w:vMerge/>
          </w:tcPr>
          <w:p w14:paraId="76E452BA" w14:textId="77777777" w:rsidR="000F7206" w:rsidRPr="00D14769" w:rsidRDefault="000F7206" w:rsidP="00864D1A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046A042" w14:textId="77777777" w:rsidR="000F7206" w:rsidRPr="00D14769" w:rsidRDefault="000F7206" w:rsidP="00864D1A">
            <w:pPr>
              <w:rPr>
                <w:lang w:val="pt-PT"/>
              </w:rPr>
            </w:pPr>
          </w:p>
        </w:tc>
      </w:tr>
      <w:tr w:rsidR="004453E2" w:rsidRPr="0016056E" w14:paraId="2D32AC92" w14:textId="77777777" w:rsidTr="004453E2">
        <w:tc>
          <w:tcPr>
            <w:tcW w:w="1922" w:type="pct"/>
          </w:tcPr>
          <w:p w14:paraId="489F23C5" w14:textId="00BC977F" w:rsidR="004453E2" w:rsidRPr="00E01FDD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</w:t>
            </w:r>
            <w:r>
              <w:rPr>
                <w:lang w:val="pt-PT"/>
              </w:rPr>
              <w:t xml:space="preserve">onde foi aplicada </w:t>
            </w:r>
            <w:r w:rsidRPr="004453E2">
              <w:rPr>
                <w:b/>
                <w:lang w:val="pt-PT"/>
              </w:rPr>
              <w:t xml:space="preserve">a </w:t>
            </w:r>
            <w:r w:rsidRPr="004453E2">
              <w:rPr>
                <w:b/>
                <w:lang w:val="pt-PT"/>
              </w:rPr>
              <w:t>técnica de UV Unwrapping</w:t>
            </w:r>
            <w:r>
              <w:rPr>
                <w:lang w:val="pt-PT"/>
              </w:rPr>
              <w:t>, bem como o nome dos ficheiros das imagens que usou.</w:t>
            </w:r>
          </w:p>
        </w:tc>
        <w:tc>
          <w:tcPr>
            <w:tcW w:w="1259" w:type="pct"/>
          </w:tcPr>
          <w:p w14:paraId="1C2C0A0B" w14:textId="77777777" w:rsidR="004453E2" w:rsidRPr="00E01FDD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>&lt;imagem.png&gt;</w:t>
            </w:r>
          </w:p>
        </w:tc>
        <w:tc>
          <w:tcPr>
            <w:tcW w:w="1819" w:type="pct"/>
          </w:tcPr>
          <w:p w14:paraId="608A1ACA" w14:textId="77777777" w:rsidR="004453E2" w:rsidRPr="00E01FDD" w:rsidRDefault="004453E2" w:rsidP="001175E2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A57C14" w:rsidRPr="0016056E" w14:paraId="334D5831" w14:textId="77777777" w:rsidTr="004453E2">
        <w:tc>
          <w:tcPr>
            <w:tcW w:w="1922" w:type="pct"/>
          </w:tcPr>
          <w:p w14:paraId="3C727F39" w14:textId="69382583" w:rsidR="00A57C14" w:rsidRPr="00E01FDD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onde foi aplicada </w:t>
            </w:r>
            <w:r w:rsidRPr="004453E2">
              <w:rPr>
                <w:b/>
                <w:lang w:val="pt-PT"/>
              </w:rPr>
              <w:t xml:space="preserve">a técnica de </w:t>
            </w:r>
            <w:r>
              <w:rPr>
                <w:b/>
                <w:lang w:val="pt-PT"/>
              </w:rPr>
              <w:t>Bump M</w:t>
            </w:r>
            <w:r w:rsidRPr="004453E2">
              <w:rPr>
                <w:b/>
                <w:lang w:val="pt-PT"/>
              </w:rPr>
              <w:t>apping</w:t>
            </w:r>
            <w:r>
              <w:rPr>
                <w:lang w:val="pt-PT"/>
              </w:rPr>
              <w:t>, bem como o nome dos ficheiros das imagens que usou</w:t>
            </w:r>
            <w:r w:rsidR="00A57C14">
              <w:rPr>
                <w:lang w:val="pt-PT"/>
              </w:rPr>
              <w:t>.</w:t>
            </w:r>
          </w:p>
        </w:tc>
        <w:tc>
          <w:tcPr>
            <w:tcW w:w="1259" w:type="pct"/>
          </w:tcPr>
          <w:p w14:paraId="0F8772B8" w14:textId="77777777" w:rsidR="00A57C14" w:rsidRPr="00E01FDD" w:rsidRDefault="00A57C14" w:rsidP="00864D1A">
            <w:pPr>
              <w:rPr>
                <w:lang w:val="pt-PT"/>
              </w:rPr>
            </w:pPr>
            <w:r>
              <w:rPr>
                <w:lang w:val="pt-PT"/>
              </w:rPr>
              <w:t>&lt;imagem.png&gt;</w:t>
            </w:r>
          </w:p>
        </w:tc>
        <w:tc>
          <w:tcPr>
            <w:tcW w:w="1819" w:type="pct"/>
          </w:tcPr>
          <w:p w14:paraId="5A48BB7C" w14:textId="77777777" w:rsidR="00A57C14" w:rsidRPr="00E01FDD" w:rsidRDefault="00A57C14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  <w:tr w:rsidR="004453E2" w:rsidRPr="004453E2" w14:paraId="67D0B96C" w14:textId="77777777" w:rsidTr="004453E2">
        <w:tc>
          <w:tcPr>
            <w:tcW w:w="1922" w:type="pct"/>
          </w:tcPr>
          <w:p w14:paraId="00C12A69" w14:textId="29C3D20A" w:rsidR="004453E2" w:rsidRPr="004453E2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</w:t>
            </w:r>
            <w:r>
              <w:rPr>
                <w:lang w:val="pt-PT"/>
              </w:rPr>
              <w:t>onde foram a</w:t>
            </w:r>
            <w:r w:rsidRPr="004453E2">
              <w:rPr>
                <w:lang w:val="pt-PT"/>
              </w:rPr>
              <w:t>plica</w:t>
            </w:r>
            <w:r>
              <w:rPr>
                <w:lang w:val="pt-PT"/>
              </w:rPr>
              <w:t>das</w:t>
            </w:r>
            <w:r w:rsidRPr="004453E2">
              <w:rPr>
                <w:lang w:val="pt-PT"/>
              </w:rPr>
              <w:t xml:space="preserve"> texturas a formas não planares</w:t>
            </w:r>
            <w:r>
              <w:rPr>
                <w:lang w:val="pt-PT"/>
              </w:rPr>
              <w:t xml:space="preserve"> </w:t>
            </w:r>
            <w:r>
              <w:rPr>
                <w:lang w:val="pt-PT"/>
              </w:rPr>
              <w:t>bem como o nome dos ficheiros das imagens que usou</w:t>
            </w:r>
            <w:r>
              <w:rPr>
                <w:lang w:val="pt-PT"/>
              </w:rPr>
              <w:t>.</w:t>
            </w:r>
          </w:p>
        </w:tc>
        <w:tc>
          <w:tcPr>
            <w:tcW w:w="1259" w:type="pct"/>
          </w:tcPr>
          <w:p w14:paraId="0D849E4B" w14:textId="6B127750" w:rsidR="004453E2" w:rsidRDefault="004453E2" w:rsidP="00864D1A">
            <w:pPr>
              <w:rPr>
                <w:lang w:val="pt-PT"/>
              </w:rPr>
            </w:pPr>
            <w:r>
              <w:rPr>
                <w:lang w:val="pt-PT"/>
              </w:rPr>
              <w:t>&lt;imagem.png&gt;</w:t>
            </w:r>
          </w:p>
        </w:tc>
        <w:tc>
          <w:tcPr>
            <w:tcW w:w="1819" w:type="pct"/>
          </w:tcPr>
          <w:p w14:paraId="33B953CD" w14:textId="15F4FA5B" w:rsidR="004453E2" w:rsidRDefault="004453E2" w:rsidP="00864D1A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</w:tbl>
    <w:p w14:paraId="393D28F7" w14:textId="77777777" w:rsidR="00A57C14" w:rsidRPr="00A57C14" w:rsidRDefault="00A57C14" w:rsidP="00A57C14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5"/>
        <w:gridCol w:w="1503"/>
        <w:gridCol w:w="4252"/>
      </w:tblGrid>
      <w:tr w:rsidR="00F72023" w:rsidRPr="00D14769" w14:paraId="0A4B2873" w14:textId="77777777" w:rsidTr="00864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67E654AC" w14:textId="77777777" w:rsidR="00F72023" w:rsidRPr="00D14769" w:rsidRDefault="0014323E" w:rsidP="0014323E">
            <w:pPr>
              <w:jc w:val="center"/>
              <w:rPr>
                <w:lang w:val="pt-PT"/>
              </w:rPr>
            </w:pPr>
            <w:bookmarkStart w:id="0" w:name="_GoBack"/>
            <w:bookmarkEnd w:id="0"/>
            <w:r>
              <w:rPr>
                <w:lang w:val="pt-PT"/>
              </w:rPr>
              <w:t>CÂMARAS E AMBIENTE GERAL</w:t>
            </w:r>
            <w:r w:rsidR="00F72023">
              <w:rPr>
                <w:lang w:val="pt-PT"/>
              </w:rPr>
              <w:t xml:space="preserve"> (1</w:t>
            </w:r>
            <w:r>
              <w:rPr>
                <w:lang w:val="pt-PT"/>
              </w:rPr>
              <w:t>5</w:t>
            </w:r>
            <w:r w:rsidR="00F72023">
              <w:rPr>
                <w:lang w:val="pt-PT"/>
              </w:rPr>
              <w:t>%)</w:t>
            </w:r>
          </w:p>
        </w:tc>
      </w:tr>
      <w:tr w:rsidR="0014323E" w:rsidRPr="00E01FDD" w14:paraId="2BB8AF24" w14:textId="77777777" w:rsidTr="0014323E">
        <w:tc>
          <w:tcPr>
            <w:tcW w:w="1922" w:type="pct"/>
            <w:vMerge w:val="restart"/>
          </w:tcPr>
          <w:p w14:paraId="005B6EB7" w14:textId="375A88E9" w:rsidR="0014323E" w:rsidRPr="00E01FDD" w:rsidRDefault="0014323E" w:rsidP="0014323E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as lentes usadas </w:t>
            </w:r>
            <w:r w:rsidR="00932E64">
              <w:rPr>
                <w:lang w:val="pt-PT"/>
              </w:rPr>
              <w:t xml:space="preserve">(mínimo: 2) </w:t>
            </w:r>
            <w:r>
              <w:rPr>
                <w:lang w:val="pt-PT"/>
              </w:rPr>
              <w:t xml:space="preserve">e as </w:t>
            </w:r>
            <w:r w:rsidRPr="0014323E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onde foram usadas, como indicado no exemplo (acrescente ou apague linhas consoante necessário).</w:t>
            </w:r>
          </w:p>
        </w:tc>
        <w:tc>
          <w:tcPr>
            <w:tcW w:w="804" w:type="pct"/>
          </w:tcPr>
          <w:p w14:paraId="4EB31907" w14:textId="77777777" w:rsidR="0014323E" w:rsidRPr="00E01FDD" w:rsidRDefault="0014323E" w:rsidP="0014323E">
            <w:pPr>
              <w:rPr>
                <w:lang w:val="pt-PT"/>
              </w:rPr>
            </w:pPr>
            <w:r>
              <w:rPr>
                <w:lang w:val="pt-PT"/>
              </w:rPr>
              <w:t>18mm</w:t>
            </w:r>
          </w:p>
        </w:tc>
        <w:tc>
          <w:tcPr>
            <w:tcW w:w="2274" w:type="pct"/>
          </w:tcPr>
          <w:p w14:paraId="47D40460" w14:textId="77777777" w:rsidR="0014323E" w:rsidRPr="00E01FDD" w:rsidRDefault="0014323E" w:rsidP="00864D1A">
            <w:pPr>
              <w:rPr>
                <w:lang w:val="pt-PT"/>
              </w:rPr>
            </w:pPr>
            <w:r>
              <w:rPr>
                <w:lang w:val="pt-PT"/>
              </w:rPr>
              <w:t>0 – 255; 300-350;401-600</w:t>
            </w:r>
          </w:p>
        </w:tc>
      </w:tr>
      <w:tr w:rsidR="0014323E" w:rsidRPr="00E01FDD" w14:paraId="30648A5A" w14:textId="77777777" w:rsidTr="0014323E">
        <w:tc>
          <w:tcPr>
            <w:tcW w:w="1922" w:type="pct"/>
            <w:vMerge/>
          </w:tcPr>
          <w:p w14:paraId="6723D0DE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6410B7DA" w14:textId="77777777" w:rsidR="0014323E" w:rsidRDefault="0014323E" w:rsidP="00864D1A">
            <w:pPr>
              <w:rPr>
                <w:lang w:val="pt-PT"/>
              </w:rPr>
            </w:pPr>
            <w:r>
              <w:rPr>
                <w:lang w:val="pt-PT"/>
              </w:rPr>
              <w:t>25mm</w:t>
            </w:r>
          </w:p>
        </w:tc>
        <w:tc>
          <w:tcPr>
            <w:tcW w:w="2274" w:type="pct"/>
          </w:tcPr>
          <w:p w14:paraId="706A12EA" w14:textId="77777777" w:rsidR="0014323E" w:rsidRDefault="0014323E" w:rsidP="00864D1A">
            <w:pPr>
              <w:rPr>
                <w:lang w:val="pt-PT"/>
              </w:rPr>
            </w:pPr>
            <w:r>
              <w:rPr>
                <w:lang w:val="pt-PT"/>
              </w:rPr>
              <w:t>256-300</w:t>
            </w:r>
          </w:p>
        </w:tc>
      </w:tr>
      <w:tr w:rsidR="0014323E" w:rsidRPr="00E01FDD" w14:paraId="61E5162A" w14:textId="77777777" w:rsidTr="0014323E">
        <w:tc>
          <w:tcPr>
            <w:tcW w:w="1922" w:type="pct"/>
            <w:vMerge/>
          </w:tcPr>
          <w:p w14:paraId="1C1C758A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0AD5F69E" w14:textId="77777777" w:rsidR="0014323E" w:rsidRDefault="0014323E" w:rsidP="00864D1A">
            <w:pPr>
              <w:rPr>
                <w:lang w:val="pt-PT"/>
              </w:rPr>
            </w:pPr>
            <w:r>
              <w:rPr>
                <w:lang w:val="pt-PT"/>
              </w:rPr>
              <w:t>50mm</w:t>
            </w:r>
          </w:p>
        </w:tc>
        <w:tc>
          <w:tcPr>
            <w:tcW w:w="2274" w:type="pct"/>
          </w:tcPr>
          <w:p w14:paraId="4D62C9D0" w14:textId="77777777" w:rsidR="0014323E" w:rsidRDefault="0014323E" w:rsidP="00864D1A">
            <w:pPr>
              <w:rPr>
                <w:lang w:val="pt-PT"/>
              </w:rPr>
            </w:pPr>
            <w:r>
              <w:rPr>
                <w:lang w:val="pt-PT"/>
              </w:rPr>
              <w:t>350-400</w:t>
            </w:r>
          </w:p>
        </w:tc>
      </w:tr>
      <w:tr w:rsidR="00F72023" w:rsidRPr="0016056E" w14:paraId="1C791773" w14:textId="77777777" w:rsidTr="00864D1A">
        <w:tc>
          <w:tcPr>
            <w:tcW w:w="1922" w:type="pct"/>
          </w:tcPr>
          <w:p w14:paraId="2C902ECA" w14:textId="62B168DD" w:rsidR="00F72023" w:rsidRPr="00D14769" w:rsidRDefault="00F72023" w:rsidP="0014323E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</w:t>
            </w:r>
            <w:r w:rsidR="0014323E">
              <w:rPr>
                <w:lang w:val="pt-PT"/>
              </w:rPr>
              <w:t xml:space="preserve">em que </w:t>
            </w:r>
            <w:r w:rsidR="0014323E" w:rsidRPr="0014323E">
              <w:rPr>
                <w:i/>
                <w:lang w:val="pt-PT"/>
              </w:rPr>
              <w:t>frames</w:t>
            </w:r>
            <w:r w:rsidR="0014323E">
              <w:rPr>
                <w:lang w:val="pt-PT"/>
              </w:rPr>
              <w:t xml:space="preserve"> foram feitos efeitos de zoom</w:t>
            </w:r>
            <w:r w:rsidR="00932E64">
              <w:rPr>
                <w:lang w:val="pt-PT"/>
              </w:rPr>
              <w:t xml:space="preserve"> (mínimo: 1).</w:t>
            </w:r>
          </w:p>
        </w:tc>
        <w:tc>
          <w:tcPr>
            <w:tcW w:w="3078" w:type="pct"/>
            <w:gridSpan w:val="2"/>
          </w:tcPr>
          <w:p w14:paraId="325FB395" w14:textId="1F3BBDC6" w:rsidR="00F72023" w:rsidRPr="00D14769" w:rsidRDefault="00F72023" w:rsidP="00864D1A">
            <w:pPr>
              <w:rPr>
                <w:lang w:val="pt-PT"/>
              </w:rPr>
            </w:pPr>
          </w:p>
        </w:tc>
      </w:tr>
    </w:tbl>
    <w:p w14:paraId="6C8552B8" w14:textId="77777777" w:rsidR="00F72023" w:rsidRPr="00A57C14" w:rsidRDefault="00F72023" w:rsidP="00F72023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5756"/>
      </w:tblGrid>
      <w:tr w:rsidR="0014323E" w:rsidRPr="00D14769" w14:paraId="4AE194A1" w14:textId="77777777" w:rsidTr="00864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</w:tcPr>
          <w:p w14:paraId="51C342AC" w14:textId="77777777" w:rsidR="0014323E" w:rsidRPr="00D14769" w:rsidRDefault="00E75502" w:rsidP="00E7550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EXTRAS</w:t>
            </w:r>
            <w:r w:rsidR="0014323E">
              <w:rPr>
                <w:lang w:val="pt-PT"/>
              </w:rPr>
              <w:t xml:space="preserve"> (1</w:t>
            </w:r>
            <w:r>
              <w:rPr>
                <w:lang w:val="pt-PT"/>
              </w:rPr>
              <w:t>0</w:t>
            </w:r>
            <w:r w:rsidR="0014323E">
              <w:rPr>
                <w:lang w:val="pt-PT"/>
              </w:rPr>
              <w:t>%)</w:t>
            </w:r>
          </w:p>
        </w:tc>
      </w:tr>
      <w:tr w:rsidR="0014323E" w:rsidRPr="0016056E" w14:paraId="28E747D0" w14:textId="77777777" w:rsidTr="00864D1A">
        <w:tc>
          <w:tcPr>
            <w:tcW w:w="1922" w:type="pct"/>
          </w:tcPr>
          <w:p w14:paraId="4B0FBDA7" w14:textId="77777777" w:rsidR="0014323E" w:rsidRPr="00D14769" w:rsidRDefault="00E75502" w:rsidP="00864D1A">
            <w:pPr>
              <w:rPr>
                <w:lang w:val="pt-PT"/>
              </w:rPr>
            </w:pPr>
            <w:r>
              <w:rPr>
                <w:lang w:val="pt-PT"/>
              </w:rPr>
              <w:t>Descreva aqui os elementos extras que usou</w:t>
            </w:r>
          </w:p>
        </w:tc>
        <w:tc>
          <w:tcPr>
            <w:tcW w:w="3078" w:type="pct"/>
          </w:tcPr>
          <w:p w14:paraId="35EB8F5A" w14:textId="77777777" w:rsidR="0014323E" w:rsidRPr="00D14769" w:rsidRDefault="0014323E" w:rsidP="00864D1A">
            <w:pPr>
              <w:rPr>
                <w:lang w:val="pt-PT"/>
              </w:rPr>
            </w:pPr>
          </w:p>
        </w:tc>
      </w:tr>
    </w:tbl>
    <w:p w14:paraId="4BBAC16A" w14:textId="77777777" w:rsidR="0014323E" w:rsidRPr="00A57C14" w:rsidRDefault="0014323E" w:rsidP="0014323E">
      <w:pPr>
        <w:rPr>
          <w:lang w:val="pt-PT"/>
        </w:rPr>
      </w:pPr>
    </w:p>
    <w:sectPr w:rsidR="0014323E" w:rsidRPr="00A57C14">
      <w:footerReference w:type="default" r:id="rId11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6AEF707" w16cid:durableId="222B4831"/>
  <w16cid:commentId w16cid:paraId="5FAEBE6A" w16cid:durableId="222B8E5F"/>
  <w16cid:commentId w16cid:paraId="60E71AFF" w16cid:durableId="222B48A7"/>
  <w16cid:commentId w16cid:paraId="69B7E994" w16cid:durableId="222B48C1"/>
  <w16cid:commentId w16cid:paraId="55A7B1CC" w16cid:durableId="222B8DDF"/>
  <w16cid:commentId w16cid:paraId="7180777D" w16cid:durableId="222B48FF"/>
  <w16cid:commentId w16cid:paraId="6EB25738" w16cid:durableId="222B496A"/>
  <w16cid:commentId w16cid:paraId="37489A64" w16cid:durableId="222B49D2"/>
  <w16cid:commentId w16cid:paraId="5034B959" w16cid:durableId="222B4A2E"/>
  <w16cid:commentId w16cid:paraId="62D4DDC3" w16cid:durableId="222B4B1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92102" w14:textId="77777777" w:rsidR="00EF7E07" w:rsidRDefault="00EF7E07">
      <w:pPr>
        <w:spacing w:after="0" w:line="240" w:lineRule="auto"/>
      </w:pPr>
      <w:r>
        <w:separator/>
      </w:r>
    </w:p>
  </w:endnote>
  <w:endnote w:type="continuationSeparator" w:id="0">
    <w:p w14:paraId="38BAFCF0" w14:textId="77777777" w:rsidR="00EF7E07" w:rsidRDefault="00EF7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30D681" w14:textId="5281E4F7" w:rsidR="00D301C6" w:rsidRPr="00D301C6" w:rsidRDefault="00EF7E07">
    <w:pPr>
      <w:pStyle w:val="Footer"/>
      <w:rPr>
        <w:lang w:val="pt-PT"/>
      </w:rPr>
    </w:pPr>
    <w:sdt>
      <w:sdtPr>
        <w:rPr>
          <w:noProof w:val="0"/>
          <w:lang w:val="pt-PT"/>
        </w:rPr>
        <w:alias w:val="Title"/>
        <w:tag w:val=""/>
        <w:id w:val="2053801605"/>
        <w:placeholder>
          <w:docPart w:val="253245950E524BA3BF4FEF068D9EA50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76758" w:rsidRPr="00D301C6">
          <w:rPr>
            <w:noProof w:val="0"/>
            <w:lang w:val="pt-PT"/>
          </w:rPr>
          <w:t>Fundamentos de Computação Gráfica - 2019/2020</w:t>
        </w:r>
      </w:sdtContent>
    </w:sdt>
    <w:r w:rsidR="00D301C6" w:rsidRPr="00D301C6">
      <w:rPr>
        <w:noProof w:val="0"/>
      </w:rPr>
      <w:ptab w:relativeTo="margin" w:alignment="right" w:leader="none"/>
    </w:r>
    <w:r w:rsidR="00D301C6">
      <w:rPr>
        <w:noProof w:val="0"/>
      </w:rPr>
      <w:fldChar w:fldCharType="begin"/>
    </w:r>
    <w:r w:rsidR="00D301C6">
      <w:rPr>
        <w:noProof w:val="0"/>
      </w:rPr>
      <w:instrText xml:space="preserve"> PAGE   \* MERGEFORMAT </w:instrText>
    </w:r>
    <w:r w:rsidR="00D301C6">
      <w:rPr>
        <w:noProof w:val="0"/>
      </w:rPr>
      <w:fldChar w:fldCharType="separate"/>
    </w:r>
    <w:r w:rsidR="004453E2">
      <w:t>2</w:t>
    </w:r>
    <w:r w:rsidR="00D301C6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EA3EAC" w14:textId="77777777" w:rsidR="00EF7E07" w:rsidRDefault="00EF7E07">
      <w:pPr>
        <w:spacing w:after="0" w:line="240" w:lineRule="auto"/>
      </w:pPr>
      <w:r>
        <w:separator/>
      </w:r>
    </w:p>
  </w:footnote>
  <w:footnote w:type="continuationSeparator" w:id="0">
    <w:p w14:paraId="6FC92FE5" w14:textId="77777777" w:rsidR="00EF7E07" w:rsidRDefault="00EF7E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2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>
    <w:abstractNumId w:val="9"/>
  </w:num>
  <w:num w:numId="2">
    <w:abstractNumId w:val="12"/>
  </w:num>
  <w:num w:numId="3">
    <w:abstractNumId w:val="12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3B7"/>
    <w:rsid w:val="00083B37"/>
    <w:rsid w:val="000A04A2"/>
    <w:rsid w:val="000A0612"/>
    <w:rsid w:val="000F7206"/>
    <w:rsid w:val="0014323E"/>
    <w:rsid w:val="0016056E"/>
    <w:rsid w:val="001663B7"/>
    <w:rsid w:val="001A728E"/>
    <w:rsid w:val="001B7D75"/>
    <w:rsid w:val="001C06F8"/>
    <w:rsid w:val="001E042A"/>
    <w:rsid w:val="00203602"/>
    <w:rsid w:val="00225505"/>
    <w:rsid w:val="00276758"/>
    <w:rsid w:val="003312ED"/>
    <w:rsid w:val="004018C1"/>
    <w:rsid w:val="004453E2"/>
    <w:rsid w:val="004727F4"/>
    <w:rsid w:val="004A0A8D"/>
    <w:rsid w:val="004B2B34"/>
    <w:rsid w:val="005350DC"/>
    <w:rsid w:val="00551B90"/>
    <w:rsid w:val="00575B92"/>
    <w:rsid w:val="005B0EE5"/>
    <w:rsid w:val="005D3739"/>
    <w:rsid w:val="005D4DC9"/>
    <w:rsid w:val="005F7999"/>
    <w:rsid w:val="00626EDA"/>
    <w:rsid w:val="006D7FF8"/>
    <w:rsid w:val="00704472"/>
    <w:rsid w:val="00721B87"/>
    <w:rsid w:val="0076559E"/>
    <w:rsid w:val="00791457"/>
    <w:rsid w:val="007D28EB"/>
    <w:rsid w:val="007F277A"/>
    <w:rsid w:val="007F372E"/>
    <w:rsid w:val="00873D36"/>
    <w:rsid w:val="00886ACB"/>
    <w:rsid w:val="008C597C"/>
    <w:rsid w:val="008D5E06"/>
    <w:rsid w:val="008D6D77"/>
    <w:rsid w:val="00926DA6"/>
    <w:rsid w:val="00932E64"/>
    <w:rsid w:val="00954BFF"/>
    <w:rsid w:val="00A57C14"/>
    <w:rsid w:val="00AA316B"/>
    <w:rsid w:val="00B31FE5"/>
    <w:rsid w:val="00BB4BA3"/>
    <w:rsid w:val="00BC1FD2"/>
    <w:rsid w:val="00C92C41"/>
    <w:rsid w:val="00D14769"/>
    <w:rsid w:val="00D301C6"/>
    <w:rsid w:val="00D57E3E"/>
    <w:rsid w:val="00DB24CB"/>
    <w:rsid w:val="00DF5013"/>
    <w:rsid w:val="00E01FDD"/>
    <w:rsid w:val="00E75502"/>
    <w:rsid w:val="00E9640A"/>
    <w:rsid w:val="00EE1A1B"/>
    <w:rsid w:val="00EE4B87"/>
    <w:rsid w:val="00EF7E07"/>
    <w:rsid w:val="00F1586E"/>
    <w:rsid w:val="00F60AE0"/>
    <w:rsid w:val="00F72023"/>
    <w:rsid w:val="00F7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C3093"/>
  <w15:chartTrackingRefBased/>
  <w15:docId w15:val="{40A61F72-E357-4A31-88CB-7400F983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31F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F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F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F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FE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FE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FE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ar\AppData\Roaming\Microsoft\Templates\Project%20scope%20report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53245950E524BA3BF4FEF068D9EA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E6E70-3722-4E3A-A168-3954F7817585}"/>
      </w:docPartPr>
      <w:docPartBody>
        <w:p w:rsidR="00D707F4" w:rsidRDefault="0032599C">
          <w:r w:rsidRPr="00CA2AB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7C6"/>
    <w:rsid w:val="000926C6"/>
    <w:rsid w:val="0032599C"/>
    <w:rsid w:val="003D0AE1"/>
    <w:rsid w:val="005B27C6"/>
    <w:rsid w:val="006F3A07"/>
    <w:rsid w:val="00855626"/>
    <w:rsid w:val="009D1F23"/>
    <w:rsid w:val="00D707F4"/>
    <w:rsid w:val="00FE204B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C94F3C40444E78B830D2334CBEB187">
    <w:name w:val="5AC94F3C40444E78B830D2334CBEB187"/>
  </w:style>
  <w:style w:type="paragraph" w:customStyle="1" w:styleId="B56EFC0A3E3042E4AC5C7997B3AD6305">
    <w:name w:val="B56EFC0A3E3042E4AC5C7997B3AD6305"/>
  </w:style>
  <w:style w:type="paragraph" w:customStyle="1" w:styleId="E61E5CCD05D945FA8DAF539C67066192">
    <w:name w:val="E61E5CCD05D945FA8DAF539C67066192"/>
  </w:style>
  <w:style w:type="paragraph" w:customStyle="1" w:styleId="06B81B38856A4D61A7B14C64E1E33127">
    <w:name w:val="06B81B38856A4D61A7B14C64E1E33127"/>
  </w:style>
  <w:style w:type="paragraph" w:customStyle="1" w:styleId="5D2F8FEB30E44839A71AF9FF7A7CA7A5">
    <w:name w:val="5D2F8FEB30E44839A71AF9FF7A7CA7A5"/>
  </w:style>
  <w:style w:type="paragraph" w:customStyle="1" w:styleId="F08ABC9BA95044CD9BCE4C5A3CBA53F9">
    <w:name w:val="F08ABC9BA95044CD9BCE4C5A3CBA53F9"/>
  </w:style>
  <w:style w:type="paragraph" w:customStyle="1" w:styleId="A1A929A3BC8A4319B22425DB0EBE21FF">
    <w:name w:val="A1A929A3BC8A4319B22425DB0EBE21FF"/>
  </w:style>
  <w:style w:type="paragraph" w:customStyle="1" w:styleId="BE3EA13F7AB94AD2938E02891716EBE7">
    <w:name w:val="BE3EA13F7AB94AD2938E02891716EBE7"/>
  </w:style>
  <w:style w:type="paragraph" w:customStyle="1" w:styleId="E8313B593E744FD6A4DA07D2158F661C">
    <w:name w:val="E8313B593E744FD6A4DA07D2158F661C"/>
  </w:style>
  <w:style w:type="paragraph" w:customStyle="1" w:styleId="BFA3CE72CD1247558293BE28714E9DAB">
    <w:name w:val="BFA3CE72CD1247558293BE28714E9DAB"/>
  </w:style>
  <w:style w:type="paragraph" w:customStyle="1" w:styleId="97ABC819D9064F06891C120029150493">
    <w:name w:val="97ABC819D9064F06891C120029150493"/>
  </w:style>
  <w:style w:type="paragraph" w:customStyle="1" w:styleId="63C729EADE154055A462B0635AF3DCFA">
    <w:name w:val="63C729EADE154055A462B0635AF3DCFA"/>
  </w:style>
  <w:style w:type="paragraph" w:customStyle="1" w:styleId="293787F335C64A57ADEA72CCEF886469">
    <w:name w:val="293787F335C64A57ADEA72CCEF886469"/>
  </w:style>
  <w:style w:type="paragraph" w:customStyle="1" w:styleId="6F66077F998544B49ED0DBF7086ED68C">
    <w:name w:val="6F66077F998544B49ED0DBF7086ED68C"/>
  </w:style>
  <w:style w:type="paragraph" w:customStyle="1" w:styleId="3659F58A9C3947788277B2E747F312DF">
    <w:name w:val="3659F58A9C3947788277B2E747F312DF"/>
  </w:style>
  <w:style w:type="paragraph" w:customStyle="1" w:styleId="EECBC0BDC4FF428BA666BDB413096C00">
    <w:name w:val="EECBC0BDC4FF428BA666BDB413096C00"/>
  </w:style>
  <w:style w:type="paragraph" w:customStyle="1" w:styleId="6F362EDA257A4FABA7B22430D748409A">
    <w:name w:val="6F362EDA257A4FABA7B22430D748409A"/>
  </w:style>
  <w:style w:type="paragraph" w:customStyle="1" w:styleId="15A5C76689004EE3901544282A8D4BD0">
    <w:name w:val="15A5C76689004EE3901544282A8D4BD0"/>
  </w:style>
  <w:style w:type="paragraph" w:customStyle="1" w:styleId="E0B0296831B843039453F25C1CE06361">
    <w:name w:val="E0B0296831B843039453F25C1CE06361"/>
  </w:style>
  <w:style w:type="paragraph" w:customStyle="1" w:styleId="5F5A5F92341842ADB7C4C81F288A2D24">
    <w:name w:val="5F5A5F92341842ADB7C4C81F288A2D24"/>
  </w:style>
  <w:style w:type="paragraph" w:customStyle="1" w:styleId="39B29B938B18481CA489C686E0EE1C78">
    <w:name w:val="39B29B938B18481CA489C686E0EE1C78"/>
  </w:style>
  <w:style w:type="paragraph" w:customStyle="1" w:styleId="CD55A2B107B345B5AD21A3D573AC85F1">
    <w:name w:val="CD55A2B107B345B5AD21A3D573AC85F1"/>
  </w:style>
  <w:style w:type="paragraph" w:customStyle="1" w:styleId="39D7FE0906FC43CF9E903AA27D24171F">
    <w:name w:val="39D7FE0906FC43CF9E903AA27D24171F"/>
  </w:style>
  <w:style w:type="paragraph" w:customStyle="1" w:styleId="5F4C12D3316D46C8BCBCBB38F338F251">
    <w:name w:val="5F4C12D3316D46C8BCBCBB38F338F251"/>
  </w:style>
  <w:style w:type="paragraph" w:customStyle="1" w:styleId="D61260C25707459BBF0F18CE5DA92F79">
    <w:name w:val="D61260C25707459BBF0F18CE5DA92F79"/>
  </w:style>
  <w:style w:type="paragraph" w:customStyle="1" w:styleId="AF7CDF80B6064FCF9505AB45B130EEB1">
    <w:name w:val="AF7CDF80B6064FCF9505AB45B130EEB1"/>
  </w:style>
  <w:style w:type="paragraph" w:customStyle="1" w:styleId="436F362DFB0C4957BC2D173159FFA1E4">
    <w:name w:val="436F362DFB0C4957BC2D173159FFA1E4"/>
  </w:style>
  <w:style w:type="paragraph" w:customStyle="1" w:styleId="1362D0F496B841C2A2BE4B13D15E8CB5">
    <w:name w:val="1362D0F496B841C2A2BE4B13D15E8CB5"/>
  </w:style>
  <w:style w:type="paragraph" w:customStyle="1" w:styleId="EA2ED3E722BC401C9B4FF48CFC72D8D3">
    <w:name w:val="EA2ED3E722BC401C9B4FF48CFC72D8D3"/>
  </w:style>
  <w:style w:type="paragraph" w:customStyle="1" w:styleId="028F8A2C0F774899BB236E890F52756E">
    <w:name w:val="028F8A2C0F774899BB236E890F52756E"/>
  </w:style>
  <w:style w:type="paragraph" w:customStyle="1" w:styleId="0B88D033321F410C99C1009F015A3C0B">
    <w:name w:val="0B88D033321F410C99C1009F015A3C0B"/>
  </w:style>
  <w:style w:type="paragraph" w:customStyle="1" w:styleId="334CEB6D71CF41E1AA62D308D4E8243D">
    <w:name w:val="334CEB6D71CF41E1AA62D308D4E8243D"/>
  </w:style>
  <w:style w:type="paragraph" w:customStyle="1" w:styleId="1D2871BED3724CE3A060121810A764DD">
    <w:name w:val="1D2871BED3724CE3A060121810A764DD"/>
  </w:style>
  <w:style w:type="paragraph" w:customStyle="1" w:styleId="C1DC60D68C5946D494F850C28D07BB5E">
    <w:name w:val="C1DC60D68C5946D494F850C28D07BB5E"/>
  </w:style>
  <w:style w:type="paragraph" w:customStyle="1" w:styleId="814B318A28424605873B2C137150D766">
    <w:name w:val="814B318A28424605873B2C137150D766"/>
  </w:style>
  <w:style w:type="paragraph" w:customStyle="1" w:styleId="50F03A021D6249AAAB68E5F6146B103D">
    <w:name w:val="50F03A021D6249AAAB68E5F6146B103D"/>
  </w:style>
  <w:style w:type="paragraph" w:customStyle="1" w:styleId="200F1EB5FBA945028B003910F0EFFA5A">
    <w:name w:val="200F1EB5FBA945028B003910F0EFFA5A"/>
  </w:style>
  <w:style w:type="paragraph" w:customStyle="1" w:styleId="B84495339AE14962BCC78646C738334F">
    <w:name w:val="B84495339AE14962BCC78646C738334F"/>
  </w:style>
  <w:style w:type="paragraph" w:customStyle="1" w:styleId="4A72DE60E1CF4A4088C7B420A0CD34AE">
    <w:name w:val="4A72DE60E1CF4A4088C7B420A0CD34AE"/>
    <w:rsid w:val="005B27C6"/>
  </w:style>
  <w:style w:type="paragraph" w:customStyle="1" w:styleId="89029B3B5BE74BB7988CFD4621E968C9">
    <w:name w:val="89029B3B5BE74BB7988CFD4621E968C9"/>
    <w:rsid w:val="005B27C6"/>
  </w:style>
  <w:style w:type="paragraph" w:customStyle="1" w:styleId="70F8982C3FCE4C4FB3A93FF96EBDF9C1">
    <w:name w:val="70F8982C3FCE4C4FB3A93FF96EBDF9C1"/>
    <w:rsid w:val="005B27C6"/>
  </w:style>
  <w:style w:type="paragraph" w:customStyle="1" w:styleId="94A66AB2639A456B9EC8876035CFA000">
    <w:name w:val="94A66AB2639A456B9EC8876035CFA000"/>
    <w:rsid w:val="005B27C6"/>
  </w:style>
  <w:style w:type="paragraph" w:customStyle="1" w:styleId="C7DD6A11B2AA4828B521609C2B21279C">
    <w:name w:val="C7DD6A11B2AA4828B521609C2B21279C"/>
    <w:rsid w:val="005B27C6"/>
  </w:style>
  <w:style w:type="paragraph" w:customStyle="1" w:styleId="5584DFDA28EF4B98B0FDC32C800EFB91">
    <w:name w:val="5584DFDA28EF4B98B0FDC32C800EFB91"/>
    <w:rsid w:val="005B27C6"/>
  </w:style>
  <w:style w:type="paragraph" w:customStyle="1" w:styleId="CDB12AD671234DB5ACB5DDA57A16EA5A">
    <w:name w:val="CDB12AD671234DB5ACB5DDA57A16EA5A"/>
    <w:rsid w:val="005B27C6"/>
  </w:style>
  <w:style w:type="paragraph" w:customStyle="1" w:styleId="D2CD9110B4C3474E8CF4C86C84E12CA1">
    <w:name w:val="D2CD9110B4C3474E8CF4C86C84E12CA1"/>
    <w:rsid w:val="005B27C6"/>
  </w:style>
  <w:style w:type="paragraph" w:customStyle="1" w:styleId="15CDB2743A72401CB14996596F2ACA9A">
    <w:name w:val="15CDB2743A72401CB14996596F2ACA9A"/>
    <w:rsid w:val="005B27C6"/>
  </w:style>
  <w:style w:type="paragraph" w:customStyle="1" w:styleId="ED44D8F1667C4DDB91348F880FBA893A">
    <w:name w:val="ED44D8F1667C4DDB91348F880FBA893A"/>
    <w:rsid w:val="005B27C6"/>
  </w:style>
  <w:style w:type="paragraph" w:customStyle="1" w:styleId="4889F9592D0440308E0747C206C3418B">
    <w:name w:val="4889F9592D0440308E0747C206C3418B"/>
    <w:rsid w:val="005B27C6"/>
  </w:style>
  <w:style w:type="paragraph" w:customStyle="1" w:styleId="8E93A5D6C631440B911BB4F3FCAF1A5B">
    <w:name w:val="8E93A5D6C631440B911BB4F3FCAF1A5B"/>
    <w:rsid w:val="005B27C6"/>
  </w:style>
  <w:style w:type="paragraph" w:customStyle="1" w:styleId="F51BCB29E2294D22995A39A2F7D513E0">
    <w:name w:val="F51BCB29E2294D22995A39A2F7D513E0"/>
    <w:rsid w:val="005B27C6"/>
  </w:style>
  <w:style w:type="paragraph" w:customStyle="1" w:styleId="C063659DF8A04F2997341730ED11F10B">
    <w:name w:val="C063659DF8A04F2997341730ED11F10B"/>
    <w:rsid w:val="0032599C"/>
  </w:style>
  <w:style w:type="character" w:styleId="PlaceholderText">
    <w:name w:val="Placeholder Text"/>
    <w:basedOn w:val="DefaultParagraphFont"/>
    <w:uiPriority w:val="99"/>
    <w:semiHidden/>
    <w:rsid w:val="0032599C"/>
    <w:rPr>
      <w:color w:val="808080"/>
    </w:rPr>
  </w:style>
  <w:style w:type="paragraph" w:customStyle="1" w:styleId="47CBE933A7FC430987C39B5CCBDF996B">
    <w:name w:val="47CBE933A7FC430987C39B5CCBDF996B"/>
    <w:rsid w:val="0032599C"/>
  </w:style>
  <w:style w:type="paragraph" w:customStyle="1" w:styleId="292EE2449AD54C4B95CBFED2CBA5C7AC">
    <w:name w:val="292EE2449AD54C4B95CBFED2CBA5C7AC"/>
    <w:rsid w:val="0032599C"/>
  </w:style>
  <w:style w:type="paragraph" w:customStyle="1" w:styleId="C5C208F774EB43E58CF41460B7129264">
    <w:name w:val="C5C208F774EB43E58CF41460B7129264"/>
    <w:rsid w:val="0032599C"/>
  </w:style>
  <w:style w:type="paragraph" w:customStyle="1" w:styleId="7D3EAA5A4C454C0C9678D5BAD955BDCC">
    <w:name w:val="7D3EAA5A4C454C0C9678D5BAD955BDCC"/>
    <w:rsid w:val="003259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16</TotalTime>
  <Pages>3</Pages>
  <Words>590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Fundamentos de Computação Gráfica - 2019/2020</vt:lpstr>
    </vt:vector>
  </TitlesOfParts>
  <Company/>
  <LinksUpToDate>false</LinksUpToDate>
  <CharactersWithSpaces>3772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Computação Gráfica - 2019/2020</dc:title>
  <dc:creator>César Páris</dc:creator>
  <cp:lastModifiedBy>Cesar Paris</cp:lastModifiedBy>
  <cp:revision>3</cp:revision>
  <dcterms:created xsi:type="dcterms:W3CDTF">2020-03-30T00:30:00Z</dcterms:created>
  <dcterms:modified xsi:type="dcterms:W3CDTF">2020-03-30T00:56:00Z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